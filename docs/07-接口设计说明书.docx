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F57DB">
      <w:bookmarkStart w:id="86" w:name="_GoBack"/>
      <w:bookmarkEnd w:id="86"/>
    </w:p>
    <w:p w14:paraId="7833A905"/>
    <w:p w14:paraId="52121F4E"/>
    <w:p w14:paraId="4F80C4D9"/>
    <w:p w14:paraId="7F0A1FF8"/>
    <w:p w14:paraId="255D55E9">
      <w:pPr>
        <w:jc w:val="center"/>
      </w:pPr>
      <w:r>
        <w:rPr>
          <w:rFonts w:ascii="微软雅黑" w:hAnsi="微软雅黑" w:eastAsia="微软雅黑"/>
          <w:b/>
          <w:color w:val="1F2A37"/>
          <w:sz w:val="60"/>
        </w:rPr>
        <w:t>迎新数字人系统</w:t>
      </w:r>
    </w:p>
    <w:p w14:paraId="53F518FB">
      <w:pPr>
        <w:jc w:val="center"/>
      </w:pPr>
      <w:r>
        <w:rPr>
          <w:rFonts w:ascii="微软雅黑" w:hAnsi="微软雅黑" w:eastAsia="微软雅黑"/>
          <w:b/>
          <w:color w:val="1F2A37"/>
          <w:sz w:val="60"/>
        </w:rPr>
        <w:t>接 口 文 档</w:t>
      </w:r>
    </w:p>
    <w:p w14:paraId="3D7D9AE8"/>
    <w:p w14:paraId="2BD3B4C5">
      <w:pPr>
        <w:jc w:val="center"/>
      </w:pPr>
      <w:r>
        <w:rPr>
          <w:rFonts w:ascii="宋体" w:hAnsi="宋体" w:eastAsia="宋体"/>
          <w:b w:val="0"/>
          <w:color w:val="555F6D"/>
          <w:sz w:val="26"/>
        </w:rPr>
        <w:t>大学生迎新导引服务数字人系统（第 2 组）</w:t>
      </w:r>
    </w:p>
    <w:p w14:paraId="2F215176"/>
    <w:p w14:paraId="0B752009"/>
    <w:p w14:paraId="5AD58C7F"/>
    <w:p w14:paraId="54EF4257"/>
    <w:p w14:paraId="778B8080"/>
    <w:p w14:paraId="710AB574"/>
    <w:p w14:paraId="0570A4BF">
      <w:pPr>
        <w:jc w:val="center"/>
      </w:pPr>
      <w:r>
        <w:rPr>
          <w:rFonts w:ascii="宋体" w:hAnsi="宋体" w:eastAsia="宋体"/>
          <w:b w:val="0"/>
          <w:color w:val="444444"/>
          <w:sz w:val="22"/>
        </w:rPr>
        <w:t>版本：v1.0</w:t>
      </w:r>
    </w:p>
    <w:p w14:paraId="0CBBCF2D">
      <w:pPr>
        <w:jc w:val="center"/>
      </w:pPr>
      <w:r>
        <w:rPr>
          <w:rFonts w:ascii="宋体" w:hAnsi="宋体" w:eastAsia="宋体"/>
          <w:b w:val="0"/>
          <w:color w:val="444444"/>
          <w:sz w:val="22"/>
        </w:rPr>
        <w:t>日期：2026 年 10 月 20 日</w:t>
      </w:r>
    </w:p>
    <w:p w14:paraId="5F3BE18C">
      <w:pPr>
        <w:jc w:val="center"/>
      </w:pPr>
      <w:r>
        <w:rPr>
          <w:rFonts w:ascii="宋体" w:hAnsi="宋体" w:eastAsia="宋体"/>
          <w:b w:val="0"/>
          <w:color w:val="444444"/>
          <w:sz w:val="22"/>
        </w:rPr>
        <w:t>成员：朱俊宇　李银祥　毕飞　刘睿杰</w:t>
      </w:r>
    </w:p>
    <w:p w14:paraId="69DFC4C4">
      <w:r>
        <w:br w:type="page"/>
      </w:r>
    </w:p>
    <w:p w14:paraId="097C15F8">
      <w:pPr>
        <w:jc w:val="center"/>
      </w:pPr>
      <w:r>
        <w:rPr>
          <w:rFonts w:ascii="微软雅黑" w:hAnsi="微软雅黑" w:eastAsia="微软雅黑"/>
          <w:b/>
          <w:color w:val="1F2A37"/>
          <w:sz w:val="32"/>
        </w:rPr>
        <w:t>目　录</w:t>
      </w:r>
    </w:p>
    <w:p w14:paraId="151D686F">
      <w:pPr>
        <w:pStyle w:val="27"/>
        <w:tabs>
          <w:tab w:val="right" w:leader="dot" w:pos="9298"/>
        </w:tabs>
      </w:pPr>
      <w:r>
        <w:rPr>
          <w:rFonts w:ascii="宋体" w:hAnsi="宋体" w:eastAsia="宋体"/>
          <w:sz w:val="20"/>
        </w:rPr>
        <w:fldChar w:fldCharType="begin"/>
      </w:r>
      <w:r>
        <w:rPr>
          <w:rFonts w:ascii="宋体" w:hAnsi="宋体" w:eastAsia="宋体"/>
          <w:sz w:val="20"/>
        </w:rPr>
        <w:instrText xml:space="preserve">TOC \o "1-3" \h \z \u</w:instrText>
      </w:r>
      <w:r>
        <w:rPr>
          <w:rFonts w:ascii="宋体" w:hAnsi="宋体" w:eastAsia="宋体"/>
          <w:sz w:val="20"/>
        </w:rPr>
        <w:fldChar w:fldCharType="separate"/>
      </w: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_Toc18594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1. 基本约定</w:t>
      </w:r>
      <w:r>
        <w:tab/>
      </w:r>
      <w:r>
        <w:fldChar w:fldCharType="begin"/>
      </w:r>
      <w:r>
        <w:instrText xml:space="preserve"> PAGEREF _Toc18594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6C1AA301">
      <w:pPr>
        <w:pStyle w:val="30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_Toc21623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1.1 地址</w:t>
      </w:r>
      <w:r>
        <w:tab/>
      </w:r>
      <w:r>
        <w:fldChar w:fldCharType="begin"/>
      </w:r>
      <w:r>
        <w:instrText xml:space="preserve"> PAGEREF _Toc21623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3B8458A7">
      <w:pPr>
        <w:pStyle w:val="30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_Toc240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1.2 请求格式</w:t>
      </w:r>
      <w:r>
        <w:tab/>
      </w:r>
      <w:r>
        <w:fldChar w:fldCharType="begin"/>
      </w:r>
      <w:r>
        <w:instrText xml:space="preserve"> PAGEREF _Toc240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45925FFE">
      <w:pPr>
        <w:pStyle w:val="30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_Toc19530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1.3 数据类型</w:t>
      </w:r>
      <w:r>
        <w:tab/>
      </w:r>
      <w:r>
        <w:fldChar w:fldCharType="begin"/>
      </w:r>
      <w:r>
        <w:instrText xml:space="preserve"> PAGEREF _Toc19530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7C14A348">
      <w:pPr>
        <w:pStyle w:val="30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_Toc30169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1.4 统一返回</w:t>
      </w:r>
      <w:r>
        <w:tab/>
      </w:r>
      <w:r>
        <w:fldChar w:fldCharType="begin"/>
      </w:r>
      <w:r>
        <w:instrText xml:space="preserve"> PAGEREF _Toc30169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5A2EBD7F">
      <w:pPr>
        <w:pStyle w:val="30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_Toc7305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1.5 分页、排序、过滤</w:t>
      </w:r>
      <w:r>
        <w:tab/>
      </w:r>
      <w:r>
        <w:fldChar w:fldCharType="begin"/>
      </w:r>
      <w:r>
        <w:instrText xml:space="preserve"> PAGEREF _Toc7305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68E1B057">
      <w:pPr>
        <w:pStyle w:val="27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_Toc11217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2. 错误码</w:t>
      </w:r>
      <w:r>
        <w:tab/>
      </w:r>
      <w:r>
        <w:fldChar w:fldCharType="begin"/>
      </w:r>
      <w:r>
        <w:instrText xml:space="preserve"> PAGEREF _Toc11217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41A874BE">
      <w:pPr>
        <w:pStyle w:val="27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_Toc27548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3. 服务与端口</w:t>
      </w:r>
      <w:r>
        <w:tab/>
      </w:r>
      <w:r>
        <w:fldChar w:fldCharType="begin"/>
      </w:r>
      <w:r>
        <w:instrText xml:space="preserve"> PAGEREF _Toc27548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3243B96D">
      <w:pPr>
        <w:pStyle w:val="27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_Toc15431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 接口</w:t>
      </w:r>
      <w:r>
        <w:tab/>
      </w:r>
      <w:r>
        <w:fldChar w:fldCharType="begin"/>
      </w:r>
      <w:r>
        <w:instrText xml:space="preserve"> PAGEREF _Toc15431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1EC0B44E">
      <w:pPr>
        <w:pStyle w:val="30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_Toc20305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4.1 认证（auth-service）</w:t>
      </w:r>
      <w:r>
        <w:tab/>
      </w:r>
      <w:r>
        <w:fldChar w:fldCharType="begin"/>
      </w:r>
      <w:r>
        <w:instrText xml:space="preserve"> PAGEREF _Toc20305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039FBB44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_Toc10107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4.1.1 学号登录</w:t>
      </w:r>
      <w:r>
        <w:tab/>
      </w:r>
      <w:r>
        <w:fldChar w:fldCharType="begin"/>
      </w:r>
      <w:r>
        <w:instrText xml:space="preserve"> PAGEREF _Toc10107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63491858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_Toc18902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4.1.2 微信登录</w:t>
      </w:r>
      <w:r>
        <w:tab/>
      </w:r>
      <w:r>
        <w:fldChar w:fldCharType="begin"/>
      </w:r>
      <w:r>
        <w:instrText xml:space="preserve"> PAGEREF _Toc18902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7C5ED4B0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_Toc1582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4.1.3 发验证码</w:t>
      </w:r>
      <w:r>
        <w:tab/>
      </w:r>
      <w:r>
        <w:fldChar w:fldCharType="begin"/>
      </w:r>
      <w:r>
        <w:instrText xml:space="preserve"> PAGEREF _Toc1582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676D3D82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_Toc15135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4.1.4 刷新 token</w:t>
      </w:r>
      <w:r>
        <w:tab/>
      </w:r>
      <w:r>
        <w:fldChar w:fldCharType="begin"/>
      </w:r>
      <w:r>
        <w:instrText xml:space="preserve"> PAGEREF _Toc15135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388008EF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_Toc8655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4.1.5 登出</w:t>
      </w:r>
      <w:r>
        <w:tab/>
      </w:r>
      <w:r>
        <w:fldChar w:fldCharType="begin"/>
      </w:r>
      <w:r>
        <w:instrText xml:space="preserve"> PAGEREF _Toc8655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16FAADA9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_Toc21224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4.1.6 当前用户信息</w:t>
      </w:r>
      <w:r>
        <w:tab/>
      </w:r>
      <w:r>
        <w:fldChar w:fldCharType="begin"/>
      </w:r>
      <w:r>
        <w:instrText xml:space="preserve"> PAGEREF _Toc21224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5BA46026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_Toc28430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4.1.7 补全档案</w:t>
      </w:r>
      <w:r>
        <w:tab/>
      </w:r>
      <w:r>
        <w:fldChar w:fldCharType="begin"/>
      </w:r>
      <w:r>
        <w:instrText xml:space="preserve"> PAGEREF _Toc28430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18CD2C62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_Toc12157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4.1.8 人脸核验</w:t>
      </w:r>
      <w:r>
        <w:tab/>
      </w:r>
      <w:r>
        <w:fldChar w:fldCharType="begin"/>
      </w:r>
      <w:r>
        <w:instrText xml:space="preserve"> PAGEREF _Toc12157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58F40764">
      <w:pPr>
        <w:pStyle w:val="30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_Toc1529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4.2 报到导引（checkin-service）</w:t>
      </w:r>
      <w:r>
        <w:tab/>
      </w:r>
      <w:r>
        <w:fldChar w:fldCharType="begin"/>
      </w:r>
      <w:r>
        <w:instrText xml:space="preserve"> PAGEREF _Toc1529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01EB7745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_Toc30687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4.2.1 报到清单</w:t>
      </w:r>
      <w:r>
        <w:tab/>
      </w:r>
      <w:r>
        <w:fldChar w:fldCharType="begin"/>
      </w:r>
      <w:r>
        <w:instrText xml:space="preserve"> PAGEREF _Toc30687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3C1F63EE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_Toc19470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4.2.2 报到进度</w:t>
      </w:r>
      <w:r>
        <w:tab/>
      </w:r>
      <w:r>
        <w:fldChar w:fldCharType="begin"/>
      </w:r>
      <w:r>
        <w:instrText xml:space="preserve"> PAGEREF _Toc19470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3C54CC2B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_Toc29705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4.2.3 打卡</w:t>
      </w:r>
      <w:r>
        <w:tab/>
      </w:r>
      <w:r>
        <w:fldChar w:fldCharType="begin"/>
      </w:r>
      <w:r>
        <w:instrText xml:space="preserve"> PAGEREF _Toc29705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1AA0CFCF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_Toc26609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4.2.4 材料清单</w:t>
      </w:r>
      <w:r>
        <w:tab/>
      </w:r>
      <w:r>
        <w:fldChar w:fldCharType="begin"/>
      </w:r>
      <w:r>
        <w:instrText xml:space="preserve"> PAGEREF _Toc26609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1884130D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_Toc31837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4.2.5 缴费状态</w:t>
      </w:r>
      <w:r>
        <w:tab/>
      </w:r>
      <w:r>
        <w:fldChar w:fldCharType="begin"/>
      </w:r>
      <w:r>
        <w:instrText xml:space="preserve"> PAGEREF _Toc31837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11DFEA73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_Toc5021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4.2.6 报到凭证</w:t>
      </w:r>
      <w:r>
        <w:tab/>
      </w:r>
      <w:r>
        <w:fldChar w:fldCharType="begin"/>
      </w:r>
      <w:r>
        <w:instrText xml:space="preserve"> PAGEREF _Toc5021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67D3CD51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_Toc8580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4.2.7 后台：步骤模板列表</w:t>
      </w:r>
      <w:r>
        <w:tab/>
      </w:r>
      <w:r>
        <w:fldChar w:fldCharType="begin"/>
      </w:r>
      <w:r>
        <w:instrText xml:space="preserve"> PAGEREF _Toc8580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30C42D27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_Toc18760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4.2.8 后台：修改步骤</w:t>
      </w:r>
      <w:r>
        <w:tab/>
      </w:r>
      <w:r>
        <w:fldChar w:fldCharType="begin"/>
      </w:r>
      <w:r>
        <w:instrText xml:space="preserve"> PAGEREF _Toc18760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5E4E19DB">
      <w:pPr>
        <w:pStyle w:val="30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_Toc14406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4.3 智能问答（qa-service）</w:t>
      </w:r>
      <w:r>
        <w:tab/>
      </w:r>
      <w:r>
        <w:fldChar w:fldCharType="begin"/>
      </w:r>
      <w:r>
        <w:instrText xml:space="preserve"> PAGEREF _Toc14406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27CEFEAF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_Toc26713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4.3.1 创建会话</w:t>
      </w:r>
      <w:r>
        <w:tab/>
      </w:r>
      <w:r>
        <w:fldChar w:fldCharType="begin"/>
      </w:r>
      <w:r>
        <w:instrText xml:space="preserve"> PAGEREF _Toc26713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62488850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_Toc4390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4.3.2 提问</w:t>
      </w:r>
      <w:r>
        <w:tab/>
      </w:r>
      <w:r>
        <w:fldChar w:fldCharType="begin"/>
      </w:r>
      <w:r>
        <w:instrText xml:space="preserve"> PAGEREF _Toc4390 \h </w:instrText>
      </w:r>
      <w:r>
        <w:fldChar w:fldCharType="separate"/>
      </w:r>
      <w:r>
        <w:t>15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0B151EBE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_Toc6945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4.3.3 会话历史</w:t>
      </w:r>
      <w:r>
        <w:tab/>
      </w:r>
      <w:r>
        <w:fldChar w:fldCharType="begin"/>
      </w:r>
      <w:r>
        <w:instrText xml:space="preserve"> PAGEREF _Toc6945 \h </w:instrText>
      </w:r>
      <w:r>
        <w:fldChar w:fldCharType="separate"/>
      </w:r>
      <w:r>
        <w:t>16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06C4F509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_Toc8637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4.3.4 热门问题</w:t>
      </w:r>
      <w:r>
        <w:tab/>
      </w:r>
      <w:r>
        <w:fldChar w:fldCharType="begin"/>
      </w:r>
      <w:r>
        <w:instrText xml:space="preserve"> PAGEREF _Toc8637 \h </w:instrText>
      </w:r>
      <w:r>
        <w:fldChar w:fldCharType="separate"/>
      </w:r>
      <w:r>
        <w:t>16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395A35BF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_Toc19248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4.3.5 问答分类</w:t>
      </w:r>
      <w:r>
        <w:tab/>
      </w:r>
      <w:r>
        <w:fldChar w:fldCharType="begin"/>
      </w:r>
      <w:r>
        <w:instrText xml:space="preserve"> PAGEREF _Toc19248 \h </w:instrText>
      </w:r>
      <w:r>
        <w:fldChar w:fldCharType="separate"/>
      </w:r>
      <w:r>
        <w:t>16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787102A4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_Toc22068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4.3.6 语音转文字</w:t>
      </w:r>
      <w:r>
        <w:tab/>
      </w:r>
      <w:r>
        <w:fldChar w:fldCharType="begin"/>
      </w:r>
      <w:r>
        <w:instrText xml:space="preserve"> PAGEREF _Toc22068 \h </w:instrText>
      </w:r>
      <w:r>
        <w:fldChar w:fldCharType="separate"/>
      </w:r>
      <w:r>
        <w:t>16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74B468C4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_Toc8574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4.3.7 文字转语音</w:t>
      </w:r>
      <w:r>
        <w:tab/>
      </w:r>
      <w:r>
        <w:fldChar w:fldCharType="begin"/>
      </w:r>
      <w:r>
        <w:instrText xml:space="preserve"> PAGEREF _Toc8574 \h </w:instrText>
      </w:r>
      <w:r>
        <w:fldChar w:fldCharType="separate"/>
      </w:r>
      <w:r>
        <w:t>17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7001760A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_Toc13135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4.3.8 答案反馈</w:t>
      </w:r>
      <w:r>
        <w:tab/>
      </w:r>
      <w:r>
        <w:fldChar w:fldCharType="begin"/>
      </w:r>
      <w:r>
        <w:instrText xml:space="preserve"> PAGEREF _Toc13135 \h </w:instrText>
      </w:r>
      <w:r>
        <w:fldChar w:fldCharType="separate"/>
      </w:r>
      <w:r>
        <w:t>17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462BA957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_Toc14533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4.3.9 数字人会话</w:t>
      </w:r>
      <w:r>
        <w:tab/>
      </w:r>
      <w:r>
        <w:fldChar w:fldCharType="begin"/>
      </w:r>
      <w:r>
        <w:instrText xml:space="preserve"> PAGEREF _Toc14533 \h </w:instrText>
      </w:r>
      <w:r>
        <w:fldChar w:fldCharType="separate"/>
      </w:r>
      <w:r>
        <w:t>17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238A0A7A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_Toc30165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4.3.10 后台：问答列表</w:t>
      </w:r>
      <w:r>
        <w:tab/>
      </w:r>
      <w:r>
        <w:fldChar w:fldCharType="begin"/>
      </w:r>
      <w:r>
        <w:instrText xml:space="preserve"> PAGEREF _Toc30165 \h </w:instrText>
      </w:r>
      <w:r>
        <w:fldChar w:fldCharType="separate"/>
      </w:r>
      <w:r>
        <w:t>18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6A1B3A03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_Toc7101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4.3.11 后台：新增问答</w:t>
      </w:r>
      <w:r>
        <w:tab/>
      </w:r>
      <w:r>
        <w:fldChar w:fldCharType="begin"/>
      </w:r>
      <w:r>
        <w:instrText xml:space="preserve"> PAGEREF _Toc7101 \h </w:instrText>
      </w:r>
      <w:r>
        <w:fldChar w:fldCharType="separate"/>
      </w:r>
      <w:r>
        <w:t>18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3A187947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_Toc621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4.3.12 后台：修改问答</w:t>
      </w:r>
      <w:r>
        <w:tab/>
      </w:r>
      <w:r>
        <w:fldChar w:fldCharType="begin"/>
      </w:r>
      <w:r>
        <w:instrText xml:space="preserve"> PAGEREF _Toc621 \h </w:instrText>
      </w:r>
      <w:r>
        <w:fldChar w:fldCharType="separate"/>
      </w:r>
      <w:r>
        <w:t>18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56FF25C9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_Toc13845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4.3.13 后台：下架问答</w:t>
      </w:r>
      <w:r>
        <w:tab/>
      </w:r>
      <w:r>
        <w:fldChar w:fldCharType="begin"/>
      </w:r>
      <w:r>
        <w:instrText xml:space="preserve"> PAGEREF _Toc13845 \h </w:instrText>
      </w:r>
      <w:r>
        <w:fldChar w:fldCharType="separate"/>
      </w:r>
      <w:r>
        <w:t>18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3A7D43AF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_Toc20770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4.3.14 后台：未解答记录</w:t>
      </w:r>
      <w:r>
        <w:tab/>
      </w:r>
      <w:r>
        <w:fldChar w:fldCharType="begin"/>
      </w:r>
      <w:r>
        <w:instrText xml:space="preserve"> PAGEREF _Toc20770 \h </w:instrText>
      </w:r>
      <w:r>
        <w:fldChar w:fldCharType="separate"/>
      </w:r>
      <w:r>
        <w:t>18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0F80B538">
      <w:pPr>
        <w:pStyle w:val="30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_Toc22114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4.4 校园导航（navigation-service）</w:t>
      </w:r>
      <w:r>
        <w:tab/>
      </w:r>
      <w:r>
        <w:fldChar w:fldCharType="begin"/>
      </w:r>
      <w:r>
        <w:instrText xml:space="preserve"> PAGEREF _Toc22114 \h </w:instrText>
      </w:r>
      <w:r>
        <w:fldChar w:fldCharType="separate"/>
      </w:r>
      <w:r>
        <w:t>19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0F15239C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_Toc6688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4.4.1 POI 列表</w:t>
      </w:r>
      <w:r>
        <w:tab/>
      </w:r>
      <w:r>
        <w:fldChar w:fldCharType="begin"/>
      </w:r>
      <w:r>
        <w:instrText xml:space="preserve"> PAGEREF _Toc6688 \h </w:instrText>
      </w:r>
      <w:r>
        <w:fldChar w:fldCharType="separate"/>
      </w:r>
      <w:r>
        <w:t>19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4EA5164A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_Toc4186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4.4.2 POI 详情</w:t>
      </w:r>
      <w:r>
        <w:tab/>
      </w:r>
      <w:r>
        <w:fldChar w:fldCharType="begin"/>
      </w:r>
      <w:r>
        <w:instrText xml:space="preserve"> PAGEREF _Toc4186 \h </w:instrText>
      </w:r>
      <w:r>
        <w:fldChar w:fldCharType="separate"/>
      </w:r>
      <w:r>
        <w:t>19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3AD7B516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_Toc30076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4.4.3 路径规划</w:t>
      </w:r>
      <w:r>
        <w:tab/>
      </w:r>
      <w:r>
        <w:fldChar w:fldCharType="begin"/>
      </w:r>
      <w:r>
        <w:instrText xml:space="preserve"> PAGEREF _Toc30076 \h </w:instrText>
      </w:r>
      <w:r>
        <w:fldChar w:fldCharType="separate"/>
      </w:r>
      <w:r>
        <w:t>20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5ED65A6A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_Toc2582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4.4.4 室内楼层</w:t>
      </w:r>
      <w:r>
        <w:tab/>
      </w:r>
      <w:r>
        <w:fldChar w:fldCharType="begin"/>
      </w:r>
      <w:r>
        <w:instrText xml:space="preserve"> PAGEREF _Toc2582 \h </w:instrText>
      </w:r>
      <w:r>
        <w:fldChar w:fldCharType="separate"/>
      </w:r>
      <w:r>
        <w:t>20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523BB9EA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_Toc28152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4.4.5 后台：新增 / 修改 POI</w:t>
      </w:r>
      <w:r>
        <w:tab/>
      </w:r>
      <w:r>
        <w:fldChar w:fldCharType="begin"/>
      </w:r>
      <w:r>
        <w:instrText xml:space="preserve"> PAGEREF _Toc28152 \h </w:instrText>
      </w:r>
      <w:r>
        <w:fldChar w:fldCharType="separate"/>
      </w:r>
      <w:r>
        <w:t>21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20273732">
      <w:pPr>
        <w:pStyle w:val="30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_Toc21552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4.5 资助与绿色通道（aid-service）</w:t>
      </w:r>
      <w:r>
        <w:tab/>
      </w:r>
      <w:r>
        <w:fldChar w:fldCharType="begin"/>
      </w:r>
      <w:r>
        <w:instrText xml:space="preserve"> PAGEREF _Toc21552 \h </w:instrText>
      </w:r>
      <w:r>
        <w:fldChar w:fldCharType="separate"/>
      </w:r>
      <w:r>
        <w:t>21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454D37CE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_Toc18210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4.5.1 政策列表</w:t>
      </w:r>
      <w:r>
        <w:tab/>
      </w:r>
      <w:r>
        <w:fldChar w:fldCharType="begin"/>
      </w:r>
      <w:r>
        <w:instrText xml:space="preserve"> PAGEREF _Toc18210 \h </w:instrText>
      </w:r>
      <w:r>
        <w:fldChar w:fldCharType="separate"/>
      </w:r>
      <w:r>
        <w:t>21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3C71AE32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_Toc11248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4.5.2 政策详情</w:t>
      </w:r>
      <w:r>
        <w:tab/>
      </w:r>
      <w:r>
        <w:fldChar w:fldCharType="begin"/>
      </w:r>
      <w:r>
        <w:instrText xml:space="preserve"> PAGEREF _Toc11248 \h </w:instrText>
      </w:r>
      <w:r>
        <w:fldChar w:fldCharType="separate"/>
      </w:r>
      <w:r>
        <w:t>22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7FD689F8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_Toc31046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4.5.3 条件匹配</w:t>
      </w:r>
      <w:r>
        <w:tab/>
      </w:r>
      <w:r>
        <w:fldChar w:fldCharType="begin"/>
      </w:r>
      <w:r>
        <w:instrText xml:space="preserve"> PAGEREF _Toc31046 \h </w:instrText>
      </w:r>
      <w:r>
        <w:fldChar w:fldCharType="separate"/>
      </w:r>
      <w:r>
        <w:t>22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3BC46276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_Toc16374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4.5.4 提交申请</w:t>
      </w:r>
      <w:r>
        <w:tab/>
      </w:r>
      <w:r>
        <w:fldChar w:fldCharType="begin"/>
      </w:r>
      <w:r>
        <w:instrText xml:space="preserve"> PAGEREF _Toc16374 \h </w:instrText>
      </w:r>
      <w:r>
        <w:fldChar w:fldCharType="separate"/>
      </w:r>
      <w:r>
        <w:t>22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4333B5C2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_Toc14850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4.5.5 我的申请</w:t>
      </w:r>
      <w:r>
        <w:tab/>
      </w:r>
      <w:r>
        <w:fldChar w:fldCharType="begin"/>
      </w:r>
      <w:r>
        <w:instrText xml:space="preserve"> PAGEREF _Toc14850 \h </w:instrText>
      </w:r>
      <w:r>
        <w:fldChar w:fldCharType="separate"/>
      </w:r>
      <w:r>
        <w:t>23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0BDCFE93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_Toc4852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4.5.6 申请详情</w:t>
      </w:r>
      <w:r>
        <w:tab/>
      </w:r>
      <w:r>
        <w:fldChar w:fldCharType="begin"/>
      </w:r>
      <w:r>
        <w:instrText xml:space="preserve"> PAGEREF _Toc4852 \h </w:instrText>
      </w:r>
      <w:r>
        <w:fldChar w:fldCharType="separate"/>
      </w:r>
      <w:r>
        <w:t>23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584850D1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_Toc24202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4.5.7 后台：申请列表</w:t>
      </w:r>
      <w:r>
        <w:tab/>
      </w:r>
      <w:r>
        <w:fldChar w:fldCharType="begin"/>
      </w:r>
      <w:r>
        <w:instrText xml:space="preserve"> PAGEREF _Toc24202 \h </w:instrText>
      </w:r>
      <w:r>
        <w:fldChar w:fldCharType="separate"/>
      </w:r>
      <w:r>
        <w:t>23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47E0F62E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_Toc13687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4.5.8 后台：审核</w:t>
      </w:r>
      <w:r>
        <w:tab/>
      </w:r>
      <w:r>
        <w:fldChar w:fldCharType="begin"/>
      </w:r>
      <w:r>
        <w:instrText xml:space="preserve"> PAGEREF _Toc13687 \h </w:instrText>
      </w:r>
      <w:r>
        <w:fldChar w:fldCharType="separate"/>
      </w:r>
      <w:r>
        <w:t>24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77D4AB04">
      <w:pPr>
        <w:pStyle w:val="30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_Toc3280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4.6 生活服务（life-service）</w:t>
      </w:r>
      <w:r>
        <w:tab/>
      </w:r>
      <w:r>
        <w:fldChar w:fldCharType="begin"/>
      </w:r>
      <w:r>
        <w:instrText xml:space="preserve"> PAGEREF _Toc3280 \h </w:instrText>
      </w:r>
      <w:r>
        <w:fldChar w:fldCharType="separate"/>
      </w:r>
      <w:r>
        <w:t>24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2D532DFC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_Toc5849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4.6.1 提交报修</w:t>
      </w:r>
      <w:r>
        <w:tab/>
      </w:r>
      <w:r>
        <w:fldChar w:fldCharType="begin"/>
      </w:r>
      <w:r>
        <w:instrText xml:space="preserve"> PAGEREF _Toc5849 \h </w:instrText>
      </w:r>
      <w:r>
        <w:fldChar w:fldCharType="separate"/>
      </w:r>
      <w:r>
        <w:t>24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20F36529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_Toc6959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4.6.2 我的报修</w:t>
      </w:r>
      <w:r>
        <w:tab/>
      </w:r>
      <w:r>
        <w:fldChar w:fldCharType="begin"/>
      </w:r>
      <w:r>
        <w:instrText xml:space="preserve"> PAGEREF _Toc6959 \h </w:instrText>
      </w:r>
      <w:r>
        <w:fldChar w:fldCharType="separate"/>
      </w:r>
      <w:r>
        <w:t>24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393F8577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_Toc28361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4.6.3 报修详情</w:t>
      </w:r>
      <w:r>
        <w:tab/>
      </w:r>
      <w:r>
        <w:fldChar w:fldCharType="begin"/>
      </w:r>
      <w:r>
        <w:instrText xml:space="preserve"> PAGEREF _Toc28361 \h </w:instrText>
      </w:r>
      <w:r>
        <w:fldChar w:fldCharType="separate"/>
      </w:r>
      <w:r>
        <w:t>24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5E5B75F1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_Toc14934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4.6.4 生活服务信息</w:t>
      </w:r>
      <w:r>
        <w:tab/>
      </w:r>
      <w:r>
        <w:fldChar w:fldCharType="begin"/>
      </w:r>
      <w:r>
        <w:instrText xml:space="preserve"> PAGEREF _Toc14934 \h </w:instrText>
      </w:r>
      <w:r>
        <w:fldChar w:fldCharType="separate"/>
      </w:r>
      <w:r>
        <w:t>25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35F4D244">
      <w:pPr>
        <w:pStyle w:val="30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_Toc3088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4.7 内容（content-service）</w:t>
      </w:r>
      <w:r>
        <w:tab/>
      </w:r>
      <w:r>
        <w:fldChar w:fldCharType="begin"/>
      </w:r>
      <w:r>
        <w:instrText xml:space="preserve"> PAGEREF _Toc3088 \h </w:instrText>
      </w:r>
      <w:r>
        <w:fldChar w:fldCharType="separate"/>
      </w:r>
      <w:r>
        <w:t>25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5D8D8889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_Toc9078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4.7.1 内容列表</w:t>
      </w:r>
      <w:r>
        <w:tab/>
      </w:r>
      <w:r>
        <w:fldChar w:fldCharType="begin"/>
      </w:r>
      <w:r>
        <w:instrText xml:space="preserve"> PAGEREF _Toc9078 \h </w:instrText>
      </w:r>
      <w:r>
        <w:fldChar w:fldCharType="separate"/>
      </w:r>
      <w:r>
        <w:t>25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40AA5ADE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_Toc31350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4.7.2 内容详情</w:t>
      </w:r>
      <w:r>
        <w:tab/>
      </w:r>
      <w:r>
        <w:fldChar w:fldCharType="begin"/>
      </w:r>
      <w:r>
        <w:instrText xml:space="preserve"> PAGEREF _Toc31350 \h </w:instrText>
      </w:r>
      <w:r>
        <w:fldChar w:fldCharType="separate"/>
      </w:r>
      <w:r>
        <w:t>26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1FBB876F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_Toc5387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4.7.3 公告列表</w:t>
      </w:r>
      <w:r>
        <w:tab/>
      </w:r>
      <w:r>
        <w:fldChar w:fldCharType="begin"/>
      </w:r>
      <w:r>
        <w:instrText xml:space="preserve"> PAGEREF _Toc5387 \h </w:instrText>
      </w:r>
      <w:r>
        <w:fldChar w:fldCharType="separate"/>
      </w:r>
      <w:r>
        <w:t>26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24B99453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_Toc16641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4.7.4 安全答题</w:t>
      </w:r>
      <w:r>
        <w:tab/>
      </w:r>
      <w:r>
        <w:fldChar w:fldCharType="begin"/>
      </w:r>
      <w:r>
        <w:instrText xml:space="preserve"> PAGEREF _Toc16641 \h </w:instrText>
      </w:r>
      <w:r>
        <w:fldChar w:fldCharType="separate"/>
      </w:r>
      <w:r>
        <w:t>26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358C2679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_Toc31409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4.7.5 后台：新建内容</w:t>
      </w:r>
      <w:r>
        <w:tab/>
      </w:r>
      <w:r>
        <w:fldChar w:fldCharType="begin"/>
      </w:r>
      <w:r>
        <w:instrText xml:space="preserve"> PAGEREF _Toc31409 \h </w:instrText>
      </w:r>
      <w:r>
        <w:fldChar w:fldCharType="separate"/>
      </w:r>
      <w:r>
        <w:t>26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028EB9A9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_Toc17114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4.7.6 后台：审核发布</w:t>
      </w:r>
      <w:r>
        <w:tab/>
      </w:r>
      <w:r>
        <w:fldChar w:fldCharType="begin"/>
      </w:r>
      <w:r>
        <w:instrText xml:space="preserve"> PAGEREF _Toc17114 \h </w:instrText>
      </w:r>
      <w:r>
        <w:fldChar w:fldCharType="separate"/>
      </w:r>
      <w:r>
        <w:t>27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3E6CF3B8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_Toc16614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4.7.7 后台：发布公告</w:t>
      </w:r>
      <w:r>
        <w:tab/>
      </w:r>
      <w:r>
        <w:fldChar w:fldCharType="begin"/>
      </w:r>
      <w:r>
        <w:instrText xml:space="preserve"> PAGEREF _Toc16614 \h </w:instrText>
      </w:r>
      <w:r>
        <w:fldChar w:fldCharType="separate"/>
      </w:r>
      <w:r>
        <w:t>27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1E7BD82D">
      <w:pPr>
        <w:pStyle w:val="30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_Toc24728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4.8 管理后台（admin-service）</w:t>
      </w:r>
      <w:r>
        <w:tab/>
      </w:r>
      <w:r>
        <w:fldChar w:fldCharType="begin"/>
      </w:r>
      <w:r>
        <w:instrText xml:space="preserve"> PAGEREF _Toc24728 \h </w:instrText>
      </w:r>
      <w:r>
        <w:fldChar w:fldCharType="separate"/>
      </w:r>
      <w:r>
        <w:t>27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07246C06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_Toc7089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4.8.1 管理员登录</w:t>
      </w:r>
      <w:r>
        <w:tab/>
      </w:r>
      <w:r>
        <w:fldChar w:fldCharType="begin"/>
      </w:r>
      <w:r>
        <w:instrText xml:space="preserve"> PAGEREF _Toc7089 \h </w:instrText>
      </w:r>
      <w:r>
        <w:fldChar w:fldCharType="separate"/>
      </w:r>
      <w:r>
        <w:t>27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3B2BCA61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_Toc9420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4.8.2 登出</w:t>
      </w:r>
      <w:r>
        <w:tab/>
      </w:r>
      <w:r>
        <w:fldChar w:fldCharType="begin"/>
      </w:r>
      <w:r>
        <w:instrText xml:space="preserve"> PAGEREF _Toc9420 \h </w:instrText>
      </w:r>
      <w:r>
        <w:fldChar w:fldCharType="separate"/>
      </w:r>
      <w:r>
        <w:t>28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4C375681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_Toc32628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4.8.3 当前管理员</w:t>
      </w:r>
      <w:r>
        <w:tab/>
      </w:r>
      <w:r>
        <w:fldChar w:fldCharType="begin"/>
      </w:r>
      <w:r>
        <w:instrText xml:space="preserve"> PAGEREF _Toc32628 \h </w:instrText>
      </w:r>
      <w:r>
        <w:fldChar w:fldCharType="separate"/>
      </w:r>
      <w:r>
        <w:t>28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416CE846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_Toc24064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4.8.4 数据看板</w:t>
      </w:r>
      <w:r>
        <w:tab/>
      </w:r>
      <w:r>
        <w:fldChar w:fldCharType="begin"/>
      </w:r>
      <w:r>
        <w:instrText xml:space="preserve"> PAGEREF _Toc24064 \h </w:instrText>
      </w:r>
      <w:r>
        <w:fldChar w:fldCharType="separate"/>
      </w:r>
      <w:r>
        <w:t>28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7067FE8C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_Toc17793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4.8.5 报到统计</w:t>
      </w:r>
      <w:r>
        <w:tab/>
      </w:r>
      <w:r>
        <w:fldChar w:fldCharType="begin"/>
      </w:r>
      <w:r>
        <w:instrText xml:space="preserve"> PAGEREF _Toc17793 \h </w:instrText>
      </w:r>
      <w:r>
        <w:fldChar w:fldCharType="separate"/>
      </w:r>
      <w:r>
        <w:t>28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6EDA3A74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_Toc22913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4.8.6 操作日志</w:t>
      </w:r>
      <w:r>
        <w:tab/>
      </w:r>
      <w:r>
        <w:fldChar w:fldCharType="begin"/>
      </w:r>
      <w:r>
        <w:instrText xml:space="preserve"> PAGEREF _Toc22913 \h </w:instrText>
      </w:r>
      <w:r>
        <w:fldChar w:fldCharType="separate"/>
      </w:r>
      <w:r>
        <w:t>29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23C0CA66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_Toc553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4.8.7 系统配置</w:t>
      </w:r>
      <w:r>
        <w:tab/>
      </w:r>
      <w:r>
        <w:fldChar w:fldCharType="begin"/>
      </w:r>
      <w:r>
        <w:instrText xml:space="preserve"> PAGEREF _Toc553 \h </w:instrText>
      </w:r>
      <w:r>
        <w:fldChar w:fldCharType="separate"/>
      </w:r>
      <w:r>
        <w:t>29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772F48EB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_Toc19886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4.8.8 角色列表</w:t>
      </w:r>
      <w:r>
        <w:tab/>
      </w:r>
      <w:r>
        <w:fldChar w:fldCharType="begin"/>
      </w:r>
      <w:r>
        <w:instrText xml:space="preserve"> PAGEREF _Toc19886 \h </w:instrText>
      </w:r>
      <w:r>
        <w:fldChar w:fldCharType="separate"/>
      </w:r>
      <w:r>
        <w:t>29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6284E006">
      <w:pPr>
        <w:pStyle w:val="30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_Toc85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4.9 网关</w:t>
      </w:r>
      <w:r>
        <w:tab/>
      </w:r>
      <w:r>
        <w:fldChar w:fldCharType="begin"/>
      </w:r>
      <w:r>
        <w:instrText xml:space="preserve"> PAGEREF _Toc85 \h </w:instrText>
      </w:r>
      <w:r>
        <w:fldChar w:fldCharType="separate"/>
      </w:r>
      <w:r>
        <w:t>29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3F2A0627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_Toc14252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4.9.1 健康检查</w:t>
      </w:r>
      <w:r>
        <w:tab/>
      </w:r>
      <w:r>
        <w:fldChar w:fldCharType="begin"/>
      </w:r>
      <w:r>
        <w:instrText xml:space="preserve"> PAGEREF _Toc14252 \h </w:instrText>
      </w:r>
      <w:r>
        <w:fldChar w:fldCharType="separate"/>
      </w:r>
      <w:r>
        <w:t>29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04FDA97A">
      <w:pPr>
        <w:pStyle w:val="24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_Toc14068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4.9.2 连通性自检</w:t>
      </w:r>
      <w:r>
        <w:tab/>
      </w:r>
      <w:r>
        <w:fldChar w:fldCharType="begin"/>
      </w:r>
      <w:r>
        <w:instrText xml:space="preserve"> PAGEREF _Toc14068 \h </w:instrText>
      </w:r>
      <w:r>
        <w:fldChar w:fldCharType="separate"/>
      </w:r>
      <w:r>
        <w:t>30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678C70A9">
      <w:pPr>
        <w:pStyle w:val="27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_Toc20386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5. 枚举对照</w:t>
      </w:r>
      <w:r>
        <w:tab/>
      </w:r>
      <w:r>
        <w:fldChar w:fldCharType="begin"/>
      </w:r>
      <w:r>
        <w:instrText xml:space="preserve"> PAGEREF _Toc20386 \h </w:instrText>
      </w:r>
      <w:r>
        <w:fldChar w:fldCharType="separate"/>
      </w:r>
      <w:r>
        <w:t>31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6BF1743B">
      <w:pPr>
        <w:pStyle w:val="27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_Toc28349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6. 写接口时注意这几件事</w:t>
      </w:r>
      <w:r>
        <w:tab/>
      </w:r>
      <w:r>
        <w:fldChar w:fldCharType="begin"/>
      </w:r>
      <w:r>
        <w:instrText xml:space="preserve"> PAGEREF _Toc28349 \h </w:instrText>
      </w:r>
      <w:r>
        <w:fldChar w:fldCharType="separate"/>
      </w:r>
      <w:r>
        <w:t>33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66F1190B">
      <w:pPr>
        <w:pStyle w:val="27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_Toc4074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7. 联调顺序</w:t>
      </w:r>
      <w:r>
        <w:tab/>
      </w:r>
      <w:r>
        <w:fldChar w:fldCharType="begin"/>
      </w:r>
      <w:r>
        <w:instrText xml:space="preserve"> PAGEREF _Toc4074 \h </w:instrText>
      </w:r>
      <w:r>
        <w:fldChar w:fldCharType="separate"/>
      </w:r>
      <w:r>
        <w:t>34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52DDE78E">
      <w:pPr>
        <w:pStyle w:val="27"/>
        <w:tabs>
          <w:tab w:val="right" w:leader="dot" w:pos="9298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_Toc17173 </w:instrText>
      </w:r>
      <w:r>
        <w:rPr>
          <w:rFonts w:ascii="宋体" w:hAnsi="宋体" w:eastAsia="宋体"/>
        </w:rPr>
        <w:fldChar w:fldCharType="separate"/>
      </w:r>
      <w:r>
        <w:rPr>
          <w:rFonts w:ascii="宋体" w:hAnsi="宋体" w:eastAsia="宋体"/>
        </w:rPr>
        <w:t>8. 上线前自查</w:t>
      </w:r>
      <w:r>
        <w:tab/>
      </w:r>
      <w:r>
        <w:fldChar w:fldCharType="begin"/>
      </w:r>
      <w:r>
        <w:instrText xml:space="preserve"> PAGEREF _Toc17173 \h </w:instrText>
      </w:r>
      <w:r>
        <w:fldChar w:fldCharType="separate"/>
      </w:r>
      <w:r>
        <w:t>35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100898E5">
      <w:r>
        <w:rPr>
          <w:rFonts w:ascii="宋体" w:hAnsi="宋体" w:eastAsia="宋体"/>
        </w:rPr>
        <w:fldChar w:fldCharType="end"/>
      </w:r>
    </w:p>
    <w:p w14:paraId="0DB109E6">
      <w:r>
        <w:br w:type="page"/>
      </w:r>
    </w:p>
    <w:p w14:paraId="26BD2F50">
      <w:pPr>
        <w:pStyle w:val="3"/>
      </w:pPr>
      <w:bookmarkStart w:id="0" w:name="_Toc18594"/>
      <w:r>
        <w:rPr>
          <w:rFonts w:ascii="宋体" w:hAnsi="宋体" w:eastAsia="宋体"/>
          <w:b/>
          <w:color w:val="1F2A37"/>
          <w:sz w:val="36"/>
        </w:rPr>
        <w:t>1. 基本约定</w:t>
      </w:r>
      <w:bookmarkEnd w:id="0"/>
    </w:p>
    <w:p w14:paraId="0DDB923D">
      <w:pPr>
        <w:pStyle w:val="4"/>
      </w:pPr>
      <w:bookmarkStart w:id="1" w:name="_Toc21623"/>
      <w:r>
        <w:rPr>
          <w:rFonts w:ascii="宋体" w:hAnsi="宋体" w:eastAsia="宋体"/>
          <w:b/>
          <w:color w:val="1F2A37"/>
          <w:sz w:val="28"/>
        </w:rPr>
        <w:t>1.1 地址</w:t>
      </w:r>
      <w:bookmarkEnd w:id="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1EB7A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49" w:type="dxa"/>
            <w:shd w:val="clear" w:color="auto" w:fill="E8EDF3"/>
          </w:tcPr>
          <w:p w14:paraId="68DC0D98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环境</w:t>
            </w:r>
          </w:p>
        </w:tc>
        <w:tc>
          <w:tcPr>
            <w:tcW w:w="4649" w:type="dxa"/>
            <w:shd w:val="clear" w:color="auto" w:fill="E8EDF3"/>
          </w:tcPr>
          <w:p w14:paraId="4A6EF34D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地址</w:t>
            </w:r>
          </w:p>
        </w:tc>
      </w:tr>
      <w:tr w14:paraId="7E873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76504CD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本地开发</w:t>
            </w:r>
          </w:p>
        </w:tc>
        <w:tc>
          <w:tcPr>
            <w:tcW w:w="4649" w:type="dxa"/>
          </w:tcPr>
          <w:p w14:paraId="690F43D3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http://localhost:8080/api/v1</w:t>
            </w:r>
          </w:p>
        </w:tc>
      </w:tr>
      <w:tr w14:paraId="77382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4C6BFF7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线上</w:t>
            </w:r>
          </w:p>
        </w:tc>
        <w:tc>
          <w:tcPr>
            <w:tcW w:w="4649" w:type="dxa"/>
          </w:tcPr>
          <w:p w14:paraId="16C449BF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https://api.yingxin.example.com/api/v1</w:t>
            </w:r>
          </w:p>
        </w:tc>
      </w:tr>
    </w:tbl>
    <w:p w14:paraId="54A5552C">
      <w:pPr>
        <w:spacing w:after="40"/>
      </w:pPr>
    </w:p>
    <w:p w14:paraId="7AEF63D8">
      <w:r>
        <w:rPr>
          <w:rFonts w:ascii="宋体" w:hAnsi="宋体" w:eastAsia="宋体"/>
          <w:b w:val="0"/>
          <w:sz w:val="21"/>
        </w:rPr>
        <w:t>所有请求走网关 8080，网关负责鉴权、限流，再转发到各微服务。服务端口不对外。</w:t>
      </w:r>
    </w:p>
    <w:p w14:paraId="30A11E7D">
      <w:pPr>
        <w:pStyle w:val="4"/>
      </w:pPr>
      <w:bookmarkStart w:id="2" w:name="_Toc240"/>
      <w:r>
        <w:rPr>
          <w:rFonts w:ascii="宋体" w:hAnsi="宋体" w:eastAsia="宋体"/>
          <w:b/>
          <w:color w:val="1F2A37"/>
          <w:sz w:val="28"/>
        </w:rPr>
        <w:t>1.2 请求格式</w:t>
      </w:r>
      <w:bookmarkEnd w:id="2"/>
    </w:p>
    <w:p w14:paraId="1048A82B">
      <w:pPr>
        <w:pStyle w:val="16"/>
        <w:spacing w:after="40" w:line="324" w:lineRule="auto"/>
      </w:pPr>
      <w:r>
        <w:rPr>
          <w:rFonts w:ascii="宋体" w:hAnsi="宋体" w:eastAsia="宋体"/>
          <w:b w:val="0"/>
          <w:sz w:val="20"/>
        </w:rPr>
        <w:t>数据格式：JSON，UTF-8</w:t>
      </w:r>
    </w:p>
    <w:p w14:paraId="2FBB2948">
      <w:pPr>
        <w:pStyle w:val="16"/>
        <w:spacing w:after="40" w:line="324" w:lineRule="auto"/>
      </w:pPr>
      <w:r>
        <w:rPr>
          <w:rFonts w:ascii="宋体" w:hAnsi="宋体" w:eastAsia="宋体"/>
          <w:b w:val="0"/>
          <w:sz w:val="20"/>
        </w:rPr>
        <w:t>请求体最大 1MB，文件走单独上传接口</w:t>
      </w:r>
    </w:p>
    <w:p w14:paraId="4E8C2E2D">
      <w:pPr>
        <w:pStyle w:val="16"/>
        <w:spacing w:after="40" w:line="324" w:lineRule="auto"/>
      </w:pPr>
      <w:r>
        <w:rPr>
          <w:rFonts w:ascii="宋体" w:hAnsi="宋体" w:eastAsia="宋体"/>
          <w:b w:val="0"/>
          <w:sz w:val="20"/>
        </w:rPr>
        <w:t>必带头：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7C07D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  <w:shd w:val="clear" w:color="auto" w:fill="E8EDF3"/>
          </w:tcPr>
          <w:p w14:paraId="3EFA27AB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Header</w:t>
            </w:r>
          </w:p>
        </w:tc>
        <w:tc>
          <w:tcPr>
            <w:tcW w:w="4649" w:type="dxa"/>
            <w:shd w:val="clear" w:color="auto" w:fill="E8EDF3"/>
          </w:tcPr>
          <w:p w14:paraId="40EFCC6D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45015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5F22E7F6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Authorization</w:t>
            </w:r>
          </w:p>
        </w:tc>
        <w:tc>
          <w:tcPr>
            <w:tcW w:w="4649" w:type="dxa"/>
          </w:tcPr>
          <w:p w14:paraId="41813A13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Bearer &lt;token&gt;</w:t>
            </w:r>
            <w:r>
              <w:rPr>
                <w:rFonts w:ascii="宋体" w:hAnsi="宋体" w:eastAsia="宋体"/>
                <w:b w:val="0"/>
                <w:sz w:val="18"/>
              </w:rPr>
              <w:t>，登录后拿到。白名单接口可以不传</w:t>
            </w:r>
          </w:p>
        </w:tc>
      </w:tr>
      <w:tr w14:paraId="0ABA0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6B5C4FD1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X-Client-Version</w:t>
            </w:r>
          </w:p>
        </w:tc>
        <w:tc>
          <w:tcPr>
            <w:tcW w:w="4649" w:type="dxa"/>
          </w:tcPr>
          <w:p w14:paraId="21FCF25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客户端版本，如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mp/1.2.0</w:t>
            </w:r>
          </w:p>
        </w:tc>
      </w:tr>
      <w:tr w14:paraId="0CDD1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500EDAAB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X-Request-Id</w:t>
            </w:r>
          </w:p>
        </w:tc>
        <w:tc>
          <w:tcPr>
            <w:tcW w:w="4649" w:type="dxa"/>
          </w:tcPr>
          <w:p w14:paraId="33266BA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建议传，链路排查用；不传服务端自己生成</w:t>
            </w:r>
          </w:p>
        </w:tc>
      </w:tr>
    </w:tbl>
    <w:p w14:paraId="75409098">
      <w:pPr>
        <w:spacing w:after="40"/>
      </w:pPr>
    </w:p>
    <w:p w14:paraId="0006A6B8">
      <w:pPr>
        <w:pStyle w:val="4"/>
      </w:pPr>
      <w:bookmarkStart w:id="3" w:name="_Toc19530"/>
      <w:r>
        <w:rPr>
          <w:rFonts w:ascii="宋体" w:hAnsi="宋体" w:eastAsia="宋体"/>
          <w:b/>
          <w:color w:val="1F2A37"/>
          <w:sz w:val="28"/>
        </w:rPr>
        <w:t>1.3 数据类型</w:t>
      </w:r>
      <w:bookmarkEnd w:id="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071A6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  <w:shd w:val="clear" w:color="auto" w:fill="E8EDF3"/>
          </w:tcPr>
          <w:p w14:paraId="41A2C626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3099" w:type="dxa"/>
            <w:shd w:val="clear" w:color="auto" w:fill="E8EDF3"/>
          </w:tcPr>
          <w:p w14:paraId="3A39FB76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怎么传</w:t>
            </w:r>
          </w:p>
        </w:tc>
        <w:tc>
          <w:tcPr>
            <w:tcW w:w="3099" w:type="dxa"/>
            <w:shd w:val="clear" w:color="auto" w:fill="E8EDF3"/>
          </w:tcPr>
          <w:p w14:paraId="78F9CA77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例子</w:t>
            </w:r>
          </w:p>
        </w:tc>
      </w:tr>
      <w:tr w14:paraId="1D3BA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52E7BDC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w="3099" w:type="dxa"/>
          </w:tcPr>
          <w:p w14:paraId="3B429645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字符串</w:t>
            </w:r>
            <w:r>
              <w:rPr>
                <w:rFonts w:ascii="宋体" w:hAnsi="宋体" w:eastAsia="宋体"/>
                <w:b w:val="0"/>
                <w:sz w:val="18"/>
              </w:rPr>
              <w:t>（雪花 ID 19 位，转数字会丢精度）</w:t>
            </w:r>
          </w:p>
        </w:tc>
        <w:tc>
          <w:tcPr>
            <w:tcW w:w="3099" w:type="dxa"/>
          </w:tcPr>
          <w:p w14:paraId="5757C3BD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"1836482910374629376"</w:t>
            </w:r>
          </w:p>
        </w:tc>
      </w:tr>
      <w:tr w14:paraId="55EED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42EDE89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时间</w:t>
            </w:r>
          </w:p>
        </w:tc>
        <w:tc>
          <w:tcPr>
            <w:tcW w:w="3099" w:type="dxa"/>
          </w:tcPr>
          <w:p w14:paraId="7226340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UTC，ISO8601 带毫秒</w:t>
            </w:r>
          </w:p>
        </w:tc>
        <w:tc>
          <w:tcPr>
            <w:tcW w:w="3099" w:type="dxa"/>
          </w:tcPr>
          <w:p w14:paraId="2DDE887E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"2026-10-20T07:19:48.000Z"</w:t>
            </w:r>
          </w:p>
        </w:tc>
      </w:tr>
      <w:tr w14:paraId="4BE78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71C682E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金额</w:t>
            </w:r>
          </w:p>
        </w:tc>
        <w:tc>
          <w:tcPr>
            <w:tcW w:w="3099" w:type="dxa"/>
          </w:tcPr>
          <w:p w14:paraId="7BE6935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字符串，单位分</w:t>
            </w:r>
          </w:p>
        </w:tc>
        <w:tc>
          <w:tcPr>
            <w:tcW w:w="3099" w:type="dxa"/>
          </w:tcPr>
          <w:p w14:paraId="20900FCE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"19900"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表示 199.00 元</w:t>
            </w:r>
          </w:p>
        </w:tc>
      </w:tr>
      <w:tr w14:paraId="54FE7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73A6794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布尔</w:t>
            </w:r>
          </w:p>
        </w:tc>
        <w:tc>
          <w:tcPr>
            <w:tcW w:w="3099" w:type="dxa"/>
          </w:tcPr>
          <w:p w14:paraId="3D04CDD4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true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false</w:t>
            </w:r>
          </w:p>
        </w:tc>
        <w:tc>
          <w:tcPr>
            <w:tcW w:w="3099" w:type="dxa"/>
          </w:tcPr>
          <w:p w14:paraId="296043E2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true</w:t>
            </w:r>
          </w:p>
        </w:tc>
      </w:tr>
      <w:tr w14:paraId="7CE54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26DCB2F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枚举</w:t>
            </w:r>
          </w:p>
        </w:tc>
        <w:tc>
          <w:tcPr>
            <w:tcW w:w="3099" w:type="dxa"/>
          </w:tcPr>
          <w:p w14:paraId="03121A1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大写字符串，不做数字传输</w:t>
            </w:r>
          </w:p>
        </w:tc>
        <w:tc>
          <w:tcPr>
            <w:tcW w:w="3099" w:type="dxa"/>
          </w:tcPr>
          <w:p w14:paraId="330C88A5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"PAID"</w:t>
            </w:r>
          </w:p>
        </w:tc>
      </w:tr>
    </w:tbl>
    <w:p w14:paraId="1D839F1C">
      <w:pPr>
        <w:spacing w:after="40"/>
      </w:pPr>
    </w:p>
    <w:p w14:paraId="2FA96B23">
      <w:r>
        <w:rPr>
          <w:rFonts w:ascii="宋体" w:hAnsi="宋体" w:eastAsia="宋体"/>
          <w:b w:val="0"/>
          <w:sz w:val="21"/>
        </w:rPr>
        <w:t xml:space="preserve">前端存 ID 一律用字符串，别 </w:t>
      </w:r>
      <w:r>
        <w:rPr>
          <w:rFonts w:ascii="Consolas" w:hAnsi="Consolas" w:eastAsia="Consolas"/>
          <w:b w:val="0"/>
          <w:color w:val="A03030"/>
          <w:sz w:val="20"/>
        </w:rPr>
        <w:t>parseInt</w:t>
      </w:r>
      <w:r>
        <w:rPr>
          <w:rFonts w:ascii="宋体" w:hAnsi="宋体" w:eastAsia="宋体"/>
          <w:b w:val="0"/>
          <w:sz w:val="21"/>
        </w:rPr>
        <w:t>。转成数字之后查出来的可能就变成别人的记录了。</w:t>
      </w:r>
    </w:p>
    <w:p w14:paraId="2D66C3A1">
      <w:pPr>
        <w:pStyle w:val="4"/>
      </w:pPr>
      <w:bookmarkStart w:id="4" w:name="_Toc30169"/>
      <w:r>
        <w:rPr>
          <w:rFonts w:ascii="宋体" w:hAnsi="宋体" w:eastAsia="宋体"/>
          <w:b/>
          <w:color w:val="1F2A37"/>
          <w:sz w:val="28"/>
        </w:rPr>
        <w:t>1.4 统一返回</w:t>
      </w:r>
      <w:bookmarkEnd w:id="4"/>
    </w:p>
    <w:p w14:paraId="1BD1F7C8">
      <w:r>
        <w:rPr>
          <w:rFonts w:ascii="宋体" w:hAnsi="宋体" w:eastAsia="宋体"/>
          <w:b w:val="0"/>
          <w:sz w:val="21"/>
        </w:rPr>
        <w:t>成功：</w:t>
      </w:r>
    </w:p>
    <w:p w14:paraId="6FB34E8B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"code": 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"message": "ok",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"data": {},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"request_id": "3f7a1c92-8e4b-4d1f-9a05-2c6d8e1b7f30"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}</w:t>
      </w:r>
    </w:p>
    <w:p w14:paraId="1A04BDA9">
      <w:r>
        <w:rPr>
          <w:rFonts w:ascii="宋体" w:hAnsi="宋体" w:eastAsia="宋体"/>
          <w:b w:val="0"/>
          <w:sz w:val="21"/>
        </w:rPr>
        <w:t>失败：</w:t>
      </w:r>
    </w:p>
    <w:p w14:paraId="1870D08F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"code": 10105,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"message": "无权访问该资源",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"data": null,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"request_id": "3f7a1c92-8e4b-4d1f-9a05-2c6d8e1b7f30"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}</w:t>
      </w:r>
    </w:p>
    <w:p w14:paraId="6CEC3775">
      <w:pPr>
        <w:pStyle w:val="16"/>
        <w:spacing w:after="40" w:line="324" w:lineRule="auto"/>
      </w:pPr>
      <w:r>
        <w:rPr>
          <w:rFonts w:ascii="Consolas" w:hAnsi="Consolas" w:eastAsia="Consolas"/>
          <w:b w:val="0"/>
          <w:color w:val="A03030"/>
          <w:sz w:val="19"/>
        </w:rPr>
        <w:t>code = 0</w:t>
      </w:r>
      <w:r>
        <w:rPr>
          <w:rFonts w:ascii="宋体" w:hAnsi="宋体" w:eastAsia="宋体"/>
          <w:b w:val="0"/>
          <w:sz w:val="20"/>
        </w:rPr>
        <w:t xml:space="preserve"> 才算成功</w:t>
      </w:r>
    </w:p>
    <w:p w14:paraId="12322916">
      <w:pPr>
        <w:pStyle w:val="16"/>
        <w:spacing w:after="40" w:line="324" w:lineRule="auto"/>
      </w:pPr>
      <w:r>
        <w:rPr>
          <w:rFonts w:ascii="宋体" w:hAnsi="宋体" w:eastAsia="宋体"/>
          <w:b w:val="0"/>
          <w:sz w:val="20"/>
        </w:rPr>
        <w:t>HTTP 状态码也会跟着改（400/401/403/404/409/429/500），别只看 HTTP 状态码</w:t>
      </w:r>
    </w:p>
    <w:p w14:paraId="1D50E253">
      <w:pPr>
        <w:pStyle w:val="16"/>
        <w:spacing w:after="40" w:line="324" w:lineRule="auto"/>
      </w:pPr>
      <w:r>
        <w:rPr>
          <w:rFonts w:ascii="Consolas" w:hAnsi="Consolas" w:eastAsia="Consolas"/>
          <w:b w:val="0"/>
          <w:color w:val="A03030"/>
          <w:sz w:val="19"/>
        </w:rPr>
        <w:t>message</w:t>
      </w:r>
      <w:r>
        <w:rPr>
          <w:rFonts w:ascii="宋体" w:hAnsi="宋体" w:eastAsia="宋体"/>
          <w:b w:val="0"/>
          <w:sz w:val="20"/>
        </w:rPr>
        <w:t xml:space="preserve"> 是给用户看的中文提示，可以直接弹出来</w:t>
      </w:r>
    </w:p>
    <w:p w14:paraId="65AFF0E3">
      <w:pPr>
        <w:pStyle w:val="4"/>
      </w:pPr>
      <w:bookmarkStart w:id="5" w:name="_Toc7305"/>
      <w:r>
        <w:rPr>
          <w:rFonts w:ascii="宋体" w:hAnsi="宋体" w:eastAsia="宋体"/>
          <w:b/>
          <w:color w:val="1F2A37"/>
          <w:sz w:val="28"/>
        </w:rPr>
        <w:t>1.5 分页、排序、过滤</w:t>
      </w:r>
      <w:bookmarkEnd w:id="5"/>
    </w:p>
    <w:p w14:paraId="43C094B3">
      <w:r>
        <w:rPr>
          <w:rFonts w:ascii="宋体" w:hAnsi="宋体" w:eastAsia="宋体"/>
          <w:b w:val="0"/>
          <w:sz w:val="21"/>
        </w:rPr>
        <w:t>分页：</w:t>
      </w:r>
    </w:p>
    <w:p w14:paraId="2182BCB4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/api/v1/admin/qa-questions?page=1&amp;size=20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61465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  <w:shd w:val="clear" w:color="auto" w:fill="E8EDF3"/>
          </w:tcPr>
          <w:p w14:paraId="206FE2EA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3099" w:type="dxa"/>
            <w:shd w:val="clear" w:color="auto" w:fill="E8EDF3"/>
          </w:tcPr>
          <w:p w14:paraId="17B71693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默认</w:t>
            </w:r>
          </w:p>
        </w:tc>
        <w:tc>
          <w:tcPr>
            <w:tcW w:w="3099" w:type="dxa"/>
            <w:shd w:val="clear" w:color="auto" w:fill="E8EDF3"/>
          </w:tcPr>
          <w:p w14:paraId="59798A5D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27C74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5E2E4CEC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page</w:t>
            </w:r>
          </w:p>
        </w:tc>
        <w:tc>
          <w:tcPr>
            <w:tcW w:w="3099" w:type="dxa"/>
          </w:tcPr>
          <w:p w14:paraId="038009E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3099" w:type="dxa"/>
          </w:tcPr>
          <w:p w14:paraId="588B838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页码，从 1 开始</w:t>
            </w:r>
          </w:p>
        </w:tc>
      </w:tr>
      <w:tr w14:paraId="535D1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634B19A5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size</w:t>
            </w:r>
          </w:p>
        </w:tc>
        <w:tc>
          <w:tcPr>
            <w:tcW w:w="3099" w:type="dxa"/>
          </w:tcPr>
          <w:p w14:paraId="0860A17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w="3099" w:type="dxa"/>
          </w:tcPr>
          <w:p w14:paraId="08D05BE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每页条数，最大 100</w:t>
            </w:r>
          </w:p>
        </w:tc>
      </w:tr>
    </w:tbl>
    <w:p w14:paraId="0A81F104">
      <w:pPr>
        <w:spacing w:after="40"/>
      </w:pPr>
    </w:p>
    <w:p w14:paraId="134B6B81">
      <w:r>
        <w:rPr>
          <w:rFonts w:ascii="宋体" w:hAnsi="宋体" w:eastAsia="宋体"/>
          <w:b w:val="0"/>
          <w:sz w:val="21"/>
        </w:rPr>
        <w:t>返回：</w:t>
      </w:r>
    </w:p>
    <w:p w14:paraId="73E7B20D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"code": 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"data":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"items": [],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"page": 1,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"size": 20,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"total": 137,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"has_more": true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}</w:t>
      </w:r>
    </w:p>
    <w:p w14:paraId="5171479F">
      <w:r>
        <w:rPr>
          <w:rFonts w:ascii="宋体" w:hAnsi="宋体" w:eastAsia="宋体"/>
          <w:b w:val="0"/>
          <w:sz w:val="21"/>
        </w:rPr>
        <w:t xml:space="preserve">前端做"加载更多"用 </w:t>
      </w:r>
      <w:r>
        <w:rPr>
          <w:rFonts w:ascii="Consolas" w:hAnsi="Consolas" w:eastAsia="Consolas"/>
          <w:b w:val="0"/>
          <w:color w:val="A03030"/>
          <w:sz w:val="20"/>
        </w:rPr>
        <w:t>has_more</w:t>
      </w:r>
      <w:r>
        <w:rPr>
          <w:rFonts w:ascii="宋体" w:hAnsi="宋体" w:eastAsia="宋体"/>
          <w:b w:val="0"/>
          <w:sz w:val="21"/>
        </w:rPr>
        <w:t xml:space="preserve">，别用 </w:t>
      </w:r>
      <w:r>
        <w:rPr>
          <w:rFonts w:ascii="Consolas" w:hAnsi="Consolas" w:eastAsia="Consolas"/>
          <w:b w:val="0"/>
          <w:color w:val="A03030"/>
          <w:sz w:val="20"/>
        </w:rPr>
        <w:t>page * size &lt; total</w:t>
      </w:r>
      <w:r>
        <w:rPr>
          <w:rFonts w:ascii="宋体" w:hAnsi="宋体" w:eastAsia="宋体"/>
          <w:b w:val="0"/>
          <w:sz w:val="21"/>
        </w:rPr>
        <w:t xml:space="preserve"> 算，翻页期间数据会变。</w:t>
      </w:r>
    </w:p>
    <w:p w14:paraId="52353DF1">
      <w:r>
        <w:rPr>
          <w:rFonts w:ascii="宋体" w:hAnsi="宋体" w:eastAsia="宋体"/>
          <w:b w:val="0"/>
          <w:sz w:val="21"/>
        </w:rPr>
        <w:t>排序：</w:t>
      </w:r>
    </w:p>
    <w:p w14:paraId="72E11711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?sort=create_time         // 升序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?sort=-create_time        // 降序（负号）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?sort=-is_top,create_time // 多字段</w:t>
      </w:r>
    </w:p>
    <w:p w14:paraId="20301CEA">
      <w:r>
        <w:rPr>
          <w:rFonts w:ascii="宋体" w:hAnsi="宋体" w:eastAsia="宋体"/>
          <w:b w:val="0"/>
          <w:sz w:val="21"/>
        </w:rPr>
        <w:t xml:space="preserve">排序字段只允许白名单里的，传别的返回 </w:t>
      </w:r>
      <w:r>
        <w:rPr>
          <w:rFonts w:ascii="Consolas" w:hAnsi="Consolas" w:eastAsia="Consolas"/>
          <w:b w:val="0"/>
          <w:color w:val="A03030"/>
          <w:sz w:val="20"/>
        </w:rPr>
        <w:t>10003</w:t>
      </w:r>
      <w:r>
        <w:rPr>
          <w:rFonts w:ascii="宋体" w:hAnsi="宋体" w:eastAsia="宋体"/>
          <w:b w:val="0"/>
          <w:sz w:val="21"/>
        </w:rPr>
        <w:t>。每个列表接口下面会写清楚能排哪些。</w:t>
      </w:r>
    </w:p>
    <w:p w14:paraId="1D4B7314">
      <w:r>
        <w:rPr>
          <w:rFonts w:ascii="宋体" w:hAnsi="宋体" w:eastAsia="宋体"/>
          <w:b w:val="0"/>
          <w:sz w:val="21"/>
        </w:rPr>
        <w:t xml:space="preserve">过滤：字段名 + 值，范围查询用 </w:t>
      </w:r>
      <w:r>
        <w:rPr>
          <w:rFonts w:ascii="Consolas" w:hAnsi="Consolas" w:eastAsia="Consolas"/>
          <w:b w:val="0"/>
          <w:color w:val="A03030"/>
          <w:sz w:val="20"/>
        </w:rPr>
        <w:t>_from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A03030"/>
          <w:sz w:val="20"/>
        </w:rPr>
        <w:t>_to</w:t>
      </w:r>
      <w:r>
        <w:rPr>
          <w:rFonts w:ascii="宋体" w:hAnsi="宋体" w:eastAsia="宋体"/>
          <w:b w:val="0"/>
          <w:sz w:val="21"/>
        </w:rPr>
        <w:t>：</w:t>
      </w:r>
    </w:p>
    <w:p w14:paraId="01A8A99F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?status=PAID&amp;create_time_from=2026-09-01T00:00:00.000Z&amp;create_time_to=2026-09-30T23:59:59.999Z</w:t>
      </w:r>
    </w:p>
    <w:p w14:paraId="15EFC4A7">
      <w:r>
        <w:br w:type="page"/>
      </w:r>
    </w:p>
    <w:p w14:paraId="10E88EBF">
      <w:pPr>
        <w:pStyle w:val="3"/>
      </w:pPr>
      <w:bookmarkStart w:id="6" w:name="_Toc11217"/>
      <w:r>
        <w:rPr>
          <w:rFonts w:ascii="宋体" w:hAnsi="宋体" w:eastAsia="宋体"/>
          <w:b/>
          <w:color w:val="1F2A37"/>
          <w:sz w:val="36"/>
        </w:rPr>
        <w:t>2. 错误码</w:t>
      </w:r>
      <w:bookmarkEnd w:id="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39B42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8EDF3"/>
          </w:tcPr>
          <w:p w14:paraId="1D367DC7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code</w:t>
            </w:r>
          </w:p>
        </w:tc>
        <w:tc>
          <w:tcPr>
            <w:tcW w:w="2324" w:type="dxa"/>
            <w:shd w:val="clear" w:color="auto" w:fill="E8EDF3"/>
          </w:tcPr>
          <w:p w14:paraId="4ABA0FF6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HTTP</w:t>
            </w:r>
          </w:p>
        </w:tc>
        <w:tc>
          <w:tcPr>
            <w:tcW w:w="2324" w:type="dxa"/>
            <w:shd w:val="clear" w:color="auto" w:fill="E8EDF3"/>
          </w:tcPr>
          <w:p w14:paraId="2473C9E2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含义</w:t>
            </w:r>
          </w:p>
        </w:tc>
        <w:tc>
          <w:tcPr>
            <w:tcW w:w="2324" w:type="dxa"/>
            <w:shd w:val="clear" w:color="auto" w:fill="E8EDF3"/>
          </w:tcPr>
          <w:p w14:paraId="49ED9DAE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前端怎么办</w:t>
            </w:r>
          </w:p>
        </w:tc>
      </w:tr>
      <w:tr w14:paraId="17C9E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1655006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2324" w:type="dxa"/>
          </w:tcPr>
          <w:p w14:paraId="2FF8F13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w="2324" w:type="dxa"/>
          </w:tcPr>
          <w:p w14:paraId="1155C28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成功</w:t>
            </w:r>
          </w:p>
        </w:tc>
        <w:tc>
          <w:tcPr>
            <w:tcW w:w="2324" w:type="dxa"/>
          </w:tcPr>
          <w:p w14:paraId="74619D1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正常处理 data</w:t>
            </w:r>
          </w:p>
        </w:tc>
      </w:tr>
      <w:tr w14:paraId="24895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3FFE14B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10001</w:t>
            </w:r>
          </w:p>
        </w:tc>
        <w:tc>
          <w:tcPr>
            <w:tcW w:w="2324" w:type="dxa"/>
          </w:tcPr>
          <w:p w14:paraId="2E90C89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400</w:t>
            </w:r>
          </w:p>
        </w:tc>
        <w:tc>
          <w:tcPr>
            <w:tcW w:w="2324" w:type="dxa"/>
          </w:tcPr>
          <w:p w14:paraId="6796D0B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参数格式不对</w:t>
            </w:r>
          </w:p>
        </w:tc>
        <w:tc>
          <w:tcPr>
            <w:tcW w:w="2324" w:type="dxa"/>
          </w:tcPr>
          <w:p w14:paraId="105AFD1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改参数，别重试</w:t>
            </w:r>
          </w:p>
        </w:tc>
      </w:tr>
      <w:tr w14:paraId="0E36A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3E0EDF4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10002</w:t>
            </w:r>
          </w:p>
        </w:tc>
        <w:tc>
          <w:tcPr>
            <w:tcW w:w="2324" w:type="dxa"/>
          </w:tcPr>
          <w:p w14:paraId="0497F51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400</w:t>
            </w:r>
          </w:p>
        </w:tc>
        <w:tc>
          <w:tcPr>
            <w:tcW w:w="2324" w:type="dxa"/>
          </w:tcPr>
          <w:p w14:paraId="2BCE9E2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参数超出范围</w:t>
            </w:r>
          </w:p>
        </w:tc>
        <w:tc>
          <w:tcPr>
            <w:tcW w:w="2324" w:type="dxa"/>
          </w:tcPr>
          <w:p w14:paraId="51D95BC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改参数</w:t>
            </w:r>
          </w:p>
        </w:tc>
      </w:tr>
      <w:tr w14:paraId="3C4FB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66963A5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10003</w:t>
            </w:r>
          </w:p>
        </w:tc>
        <w:tc>
          <w:tcPr>
            <w:tcW w:w="2324" w:type="dxa"/>
          </w:tcPr>
          <w:p w14:paraId="1EDC544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400</w:t>
            </w:r>
          </w:p>
        </w:tc>
        <w:tc>
          <w:tcPr>
            <w:tcW w:w="2324" w:type="dxa"/>
          </w:tcPr>
          <w:p w14:paraId="40BC18A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不支持的字段或取值</w:t>
            </w:r>
          </w:p>
        </w:tc>
        <w:tc>
          <w:tcPr>
            <w:tcW w:w="2324" w:type="dxa"/>
          </w:tcPr>
          <w:p w14:paraId="061F1E8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查枚举表</w:t>
            </w:r>
          </w:p>
        </w:tc>
      </w:tr>
      <w:tr w14:paraId="1BA59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2DBEC2F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10004</w:t>
            </w:r>
          </w:p>
        </w:tc>
        <w:tc>
          <w:tcPr>
            <w:tcW w:w="2324" w:type="dxa"/>
          </w:tcPr>
          <w:p w14:paraId="47819A1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400</w:t>
            </w:r>
          </w:p>
        </w:tc>
        <w:tc>
          <w:tcPr>
            <w:tcW w:w="2324" w:type="dxa"/>
          </w:tcPr>
          <w:p w14:paraId="5533DE8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缺少必填参数</w:t>
            </w:r>
          </w:p>
        </w:tc>
        <w:tc>
          <w:tcPr>
            <w:tcW w:w="2324" w:type="dxa"/>
          </w:tcPr>
          <w:p w14:paraId="2DBE89F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改参数</w:t>
            </w:r>
          </w:p>
        </w:tc>
      </w:tr>
      <w:tr w14:paraId="4559F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5149F0E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10005</w:t>
            </w:r>
          </w:p>
        </w:tc>
        <w:tc>
          <w:tcPr>
            <w:tcW w:w="2324" w:type="dxa"/>
          </w:tcPr>
          <w:p w14:paraId="6FBF119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413</w:t>
            </w:r>
          </w:p>
        </w:tc>
        <w:tc>
          <w:tcPr>
            <w:tcW w:w="2324" w:type="dxa"/>
          </w:tcPr>
          <w:p w14:paraId="14AA266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请求体太大</w:t>
            </w:r>
          </w:p>
        </w:tc>
        <w:tc>
          <w:tcPr>
            <w:tcW w:w="2324" w:type="dxa"/>
          </w:tcPr>
          <w:p w14:paraId="566A227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减小内容</w:t>
            </w:r>
          </w:p>
        </w:tc>
      </w:tr>
      <w:tr w14:paraId="6704E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7E34E20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10101</w:t>
            </w:r>
          </w:p>
        </w:tc>
        <w:tc>
          <w:tcPr>
            <w:tcW w:w="2324" w:type="dxa"/>
          </w:tcPr>
          <w:p w14:paraId="4C05174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  <w:tc>
          <w:tcPr>
            <w:tcW w:w="2324" w:type="dxa"/>
          </w:tcPr>
          <w:p w14:paraId="01EFA5E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没登录 / 没带 token</w:t>
            </w:r>
          </w:p>
        </w:tc>
        <w:tc>
          <w:tcPr>
            <w:tcW w:w="2324" w:type="dxa"/>
          </w:tcPr>
          <w:p w14:paraId="7F31A24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跳登录页</w:t>
            </w:r>
          </w:p>
        </w:tc>
      </w:tr>
      <w:tr w14:paraId="01409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1150909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10102</w:t>
            </w:r>
          </w:p>
        </w:tc>
        <w:tc>
          <w:tcPr>
            <w:tcW w:w="2324" w:type="dxa"/>
          </w:tcPr>
          <w:p w14:paraId="5920E01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  <w:tc>
          <w:tcPr>
            <w:tcW w:w="2324" w:type="dxa"/>
          </w:tcPr>
          <w:p w14:paraId="36225E2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token 过期</w:t>
            </w:r>
          </w:p>
        </w:tc>
        <w:tc>
          <w:tcPr>
            <w:tcW w:w="2324" w:type="dxa"/>
          </w:tcPr>
          <w:p w14:paraId="4FA4A99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刷新，失败就跳登录</w:t>
            </w:r>
          </w:p>
        </w:tc>
      </w:tr>
      <w:tr w14:paraId="7184E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260E179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10103</w:t>
            </w:r>
          </w:p>
        </w:tc>
        <w:tc>
          <w:tcPr>
            <w:tcW w:w="2324" w:type="dxa"/>
          </w:tcPr>
          <w:p w14:paraId="1F7D912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  <w:tc>
          <w:tcPr>
            <w:tcW w:w="2324" w:type="dxa"/>
          </w:tcPr>
          <w:p w14:paraId="3D38C74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token 已失效（登出或被踢）</w:t>
            </w:r>
          </w:p>
        </w:tc>
        <w:tc>
          <w:tcPr>
            <w:tcW w:w="2324" w:type="dxa"/>
          </w:tcPr>
          <w:p w14:paraId="150B0BA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跳登录页</w:t>
            </w:r>
          </w:p>
        </w:tc>
      </w:tr>
      <w:tr w14:paraId="1E79D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204B45F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10104</w:t>
            </w:r>
          </w:p>
        </w:tc>
        <w:tc>
          <w:tcPr>
            <w:tcW w:w="2324" w:type="dxa"/>
          </w:tcPr>
          <w:p w14:paraId="7E50489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403</w:t>
            </w:r>
          </w:p>
        </w:tc>
        <w:tc>
          <w:tcPr>
            <w:tcW w:w="2324" w:type="dxa"/>
          </w:tcPr>
          <w:p w14:paraId="4DDCE15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没这个功能的权限</w:t>
            </w:r>
          </w:p>
        </w:tc>
        <w:tc>
          <w:tcPr>
            <w:tcW w:w="2324" w:type="dxa"/>
          </w:tcPr>
          <w:p w14:paraId="0015E05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提示，别重试</w:t>
            </w:r>
          </w:p>
        </w:tc>
      </w:tr>
      <w:tr w14:paraId="1F4B9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34B5550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10105</w:t>
            </w:r>
          </w:p>
        </w:tc>
        <w:tc>
          <w:tcPr>
            <w:tcW w:w="2324" w:type="dxa"/>
          </w:tcPr>
          <w:p w14:paraId="6D9EDCF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403</w:t>
            </w:r>
          </w:p>
        </w:tc>
        <w:tc>
          <w:tcPr>
            <w:tcW w:w="2324" w:type="dxa"/>
          </w:tcPr>
          <w:p w14:paraId="38E77C0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这条数据不是你的</w:t>
            </w:r>
          </w:p>
        </w:tc>
        <w:tc>
          <w:tcPr>
            <w:tcW w:w="2324" w:type="dxa"/>
          </w:tcPr>
          <w:p w14:paraId="6080BD7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提示，别重试</w:t>
            </w:r>
          </w:p>
        </w:tc>
      </w:tr>
      <w:tr w14:paraId="5ADC4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2511D98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10106</w:t>
            </w:r>
          </w:p>
        </w:tc>
        <w:tc>
          <w:tcPr>
            <w:tcW w:w="2324" w:type="dxa"/>
          </w:tcPr>
          <w:p w14:paraId="31ED6F0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400</w:t>
            </w:r>
          </w:p>
        </w:tc>
        <w:tc>
          <w:tcPr>
            <w:tcW w:w="2324" w:type="dxa"/>
          </w:tcPr>
          <w:p w14:paraId="47DB7C9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密码或验证码错误</w:t>
            </w:r>
          </w:p>
        </w:tc>
        <w:tc>
          <w:tcPr>
            <w:tcW w:w="2324" w:type="dxa"/>
          </w:tcPr>
          <w:p w14:paraId="6ED0D24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让用户重输</w:t>
            </w:r>
          </w:p>
        </w:tc>
      </w:tr>
      <w:tr w14:paraId="075D8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1CCAB73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20001</w:t>
            </w:r>
          </w:p>
        </w:tc>
        <w:tc>
          <w:tcPr>
            <w:tcW w:w="2324" w:type="dxa"/>
          </w:tcPr>
          <w:p w14:paraId="7B69B75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404</w:t>
            </w:r>
          </w:p>
        </w:tc>
        <w:tc>
          <w:tcPr>
            <w:tcW w:w="2324" w:type="dxa"/>
          </w:tcPr>
          <w:p w14:paraId="1D8A4D2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账号不存在</w:t>
            </w:r>
          </w:p>
        </w:tc>
        <w:tc>
          <w:tcPr>
            <w:tcW w:w="2324" w:type="dxa"/>
          </w:tcPr>
          <w:p w14:paraId="33B977E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提示</w:t>
            </w:r>
          </w:p>
        </w:tc>
      </w:tr>
      <w:tr w14:paraId="43F37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461150E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20002</w:t>
            </w:r>
          </w:p>
        </w:tc>
        <w:tc>
          <w:tcPr>
            <w:tcW w:w="2324" w:type="dxa"/>
          </w:tcPr>
          <w:p w14:paraId="233B470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403</w:t>
            </w:r>
          </w:p>
        </w:tc>
        <w:tc>
          <w:tcPr>
            <w:tcW w:w="2324" w:type="dxa"/>
          </w:tcPr>
          <w:p w14:paraId="347C0BB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账号被冻结</w:t>
            </w:r>
          </w:p>
        </w:tc>
        <w:tc>
          <w:tcPr>
            <w:tcW w:w="2324" w:type="dxa"/>
          </w:tcPr>
          <w:p w14:paraId="7700D26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联系管理员</w:t>
            </w:r>
          </w:p>
        </w:tc>
      </w:tr>
      <w:tr w14:paraId="11C9D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4A80ADB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20003</w:t>
            </w:r>
          </w:p>
        </w:tc>
        <w:tc>
          <w:tcPr>
            <w:tcW w:w="2324" w:type="dxa"/>
          </w:tcPr>
          <w:p w14:paraId="7D4B08F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400</w:t>
            </w:r>
          </w:p>
        </w:tc>
        <w:tc>
          <w:tcPr>
            <w:tcW w:w="2324" w:type="dxa"/>
          </w:tcPr>
          <w:p w14:paraId="09EEB6E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人脸核验没通过</w:t>
            </w:r>
          </w:p>
        </w:tc>
        <w:tc>
          <w:tcPr>
            <w:tcW w:w="2324" w:type="dxa"/>
          </w:tcPr>
          <w:p w14:paraId="29C9FD2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重试或走人工</w:t>
            </w:r>
          </w:p>
        </w:tc>
      </w:tr>
      <w:tr w14:paraId="11C3F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6B4178E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20011</w:t>
            </w:r>
          </w:p>
        </w:tc>
        <w:tc>
          <w:tcPr>
            <w:tcW w:w="2324" w:type="dxa"/>
          </w:tcPr>
          <w:p w14:paraId="41FBA92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409</w:t>
            </w:r>
          </w:p>
        </w:tc>
        <w:tc>
          <w:tcPr>
            <w:tcW w:w="2324" w:type="dxa"/>
          </w:tcPr>
          <w:p w14:paraId="47149F8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正在处理，别重复提交</w:t>
            </w:r>
          </w:p>
        </w:tc>
        <w:tc>
          <w:tcPr>
            <w:tcW w:w="2324" w:type="dxa"/>
          </w:tcPr>
          <w:p w14:paraId="67B0860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等一下看结果</w:t>
            </w:r>
          </w:p>
        </w:tc>
      </w:tr>
      <w:tr w14:paraId="21BFC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61AE945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20012</w:t>
            </w:r>
          </w:p>
        </w:tc>
        <w:tc>
          <w:tcPr>
            <w:tcW w:w="2324" w:type="dxa"/>
          </w:tcPr>
          <w:p w14:paraId="6AE7CF2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400</w:t>
            </w:r>
          </w:p>
        </w:tc>
        <w:tc>
          <w:tcPr>
            <w:tcW w:w="2324" w:type="dxa"/>
          </w:tcPr>
          <w:p w14:paraId="4725BD4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这步不在你的报到清单里</w:t>
            </w:r>
          </w:p>
        </w:tc>
        <w:tc>
          <w:tcPr>
            <w:tcW w:w="2324" w:type="dxa"/>
          </w:tcPr>
          <w:p w14:paraId="11F141B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提示</w:t>
            </w:r>
          </w:p>
        </w:tc>
      </w:tr>
      <w:tr w14:paraId="30032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79A2834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20013</w:t>
            </w:r>
          </w:p>
        </w:tc>
        <w:tc>
          <w:tcPr>
            <w:tcW w:w="2324" w:type="dxa"/>
          </w:tcPr>
          <w:p w14:paraId="76A6F08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409</w:t>
            </w:r>
          </w:p>
        </w:tc>
        <w:tc>
          <w:tcPr>
            <w:tcW w:w="2324" w:type="dxa"/>
          </w:tcPr>
          <w:p w14:paraId="51B304B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前面的步骤还没做完</w:t>
            </w:r>
          </w:p>
        </w:tc>
        <w:tc>
          <w:tcPr>
            <w:tcW w:w="2324" w:type="dxa"/>
          </w:tcPr>
          <w:p w14:paraId="3D07BE2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引导去上一步</w:t>
            </w:r>
          </w:p>
        </w:tc>
      </w:tr>
      <w:tr w14:paraId="3C957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4475222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20041</w:t>
            </w:r>
          </w:p>
        </w:tc>
        <w:tc>
          <w:tcPr>
            <w:tcW w:w="2324" w:type="dxa"/>
          </w:tcPr>
          <w:p w14:paraId="0A64CCC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409</w:t>
            </w:r>
          </w:p>
        </w:tc>
        <w:tc>
          <w:tcPr>
            <w:tcW w:w="2324" w:type="dxa"/>
          </w:tcPr>
          <w:p w14:paraId="2E45A93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已有一份没处理完的申请</w:t>
            </w:r>
          </w:p>
        </w:tc>
        <w:tc>
          <w:tcPr>
            <w:tcW w:w="2324" w:type="dxa"/>
          </w:tcPr>
          <w:p w14:paraId="7E01755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跳已有申请</w:t>
            </w:r>
          </w:p>
        </w:tc>
      </w:tr>
      <w:tr w14:paraId="1433E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3ADC62D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20042</w:t>
            </w:r>
          </w:p>
        </w:tc>
        <w:tc>
          <w:tcPr>
            <w:tcW w:w="2324" w:type="dxa"/>
          </w:tcPr>
          <w:p w14:paraId="3DC2652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409</w:t>
            </w:r>
          </w:p>
        </w:tc>
        <w:tc>
          <w:tcPr>
            <w:tcW w:w="2324" w:type="dxa"/>
          </w:tcPr>
          <w:p w14:paraId="2892DCB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当前状态不能做这个操作</w:t>
            </w:r>
          </w:p>
        </w:tc>
        <w:tc>
          <w:tcPr>
            <w:tcW w:w="2324" w:type="dxa"/>
          </w:tcPr>
          <w:p w14:paraId="22EB79B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刷新页面</w:t>
            </w:r>
          </w:p>
        </w:tc>
      </w:tr>
      <w:tr w14:paraId="3EDBA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2CB1A65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20043</w:t>
            </w:r>
          </w:p>
        </w:tc>
        <w:tc>
          <w:tcPr>
            <w:tcW w:w="2324" w:type="dxa"/>
          </w:tcPr>
          <w:p w14:paraId="7490EA4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403</w:t>
            </w:r>
          </w:p>
        </w:tc>
        <w:tc>
          <w:tcPr>
            <w:tcW w:w="2324" w:type="dxa"/>
          </w:tcPr>
          <w:p w14:paraId="26DD379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这个配置不允许改</w:t>
            </w:r>
          </w:p>
        </w:tc>
        <w:tc>
          <w:tcPr>
            <w:tcW w:w="2324" w:type="dxa"/>
          </w:tcPr>
          <w:p w14:paraId="47716C7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提示</w:t>
            </w:r>
          </w:p>
        </w:tc>
      </w:tr>
      <w:tr w14:paraId="3DC95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503F8BB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20051</w:t>
            </w:r>
          </w:p>
        </w:tc>
        <w:tc>
          <w:tcPr>
            <w:tcW w:w="2324" w:type="dxa"/>
          </w:tcPr>
          <w:p w14:paraId="4FE990A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409</w:t>
            </w:r>
          </w:p>
        </w:tc>
        <w:tc>
          <w:tcPr>
            <w:tcW w:w="2324" w:type="dxa"/>
          </w:tcPr>
          <w:p w14:paraId="3CE1E6C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相似的报修单已存在</w:t>
            </w:r>
          </w:p>
        </w:tc>
        <w:tc>
          <w:tcPr>
            <w:tcW w:w="2324" w:type="dxa"/>
          </w:tcPr>
          <w:p w14:paraId="4511E10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跳已有单子</w:t>
            </w:r>
          </w:p>
        </w:tc>
      </w:tr>
      <w:tr w14:paraId="57D59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7A985B2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20061</w:t>
            </w:r>
          </w:p>
        </w:tc>
        <w:tc>
          <w:tcPr>
            <w:tcW w:w="2324" w:type="dxa"/>
          </w:tcPr>
          <w:p w14:paraId="6CD4229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404</w:t>
            </w:r>
          </w:p>
        </w:tc>
        <w:tc>
          <w:tcPr>
            <w:tcW w:w="2324" w:type="dxa"/>
          </w:tcPr>
          <w:p w14:paraId="5D40005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内容不存在或还没发布</w:t>
            </w:r>
          </w:p>
        </w:tc>
        <w:tc>
          <w:tcPr>
            <w:tcW w:w="2324" w:type="dxa"/>
          </w:tcPr>
          <w:p w14:paraId="034528A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提示</w:t>
            </w:r>
          </w:p>
        </w:tc>
      </w:tr>
      <w:tr w14:paraId="57343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6933C4A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50000</w:t>
            </w:r>
          </w:p>
        </w:tc>
        <w:tc>
          <w:tcPr>
            <w:tcW w:w="2324" w:type="dxa"/>
          </w:tcPr>
          <w:p w14:paraId="79A8895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500</w:t>
            </w:r>
          </w:p>
        </w:tc>
        <w:tc>
          <w:tcPr>
            <w:tcW w:w="2324" w:type="dxa"/>
          </w:tcPr>
          <w:p w14:paraId="592B33E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服务内部错误</w:t>
            </w:r>
          </w:p>
        </w:tc>
        <w:tc>
          <w:tcPr>
            <w:tcW w:w="2324" w:type="dxa"/>
          </w:tcPr>
          <w:p w14:paraId="4BA7A7A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可重试 2 次</w:t>
            </w:r>
          </w:p>
        </w:tc>
      </w:tr>
      <w:tr w14:paraId="602EC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062F6E8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50001</w:t>
            </w:r>
          </w:p>
        </w:tc>
        <w:tc>
          <w:tcPr>
            <w:tcW w:w="2324" w:type="dxa"/>
          </w:tcPr>
          <w:p w14:paraId="791007E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500</w:t>
            </w:r>
          </w:p>
        </w:tc>
        <w:tc>
          <w:tcPr>
            <w:tcW w:w="2324" w:type="dxa"/>
          </w:tcPr>
          <w:p w14:paraId="68293E9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调用超时</w:t>
            </w:r>
          </w:p>
        </w:tc>
        <w:tc>
          <w:tcPr>
            <w:tcW w:w="2324" w:type="dxa"/>
          </w:tcPr>
          <w:p w14:paraId="563828B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可重试</w:t>
            </w:r>
          </w:p>
        </w:tc>
      </w:tr>
      <w:tr w14:paraId="3BDB4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73A6E01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50002</w:t>
            </w:r>
          </w:p>
        </w:tc>
        <w:tc>
          <w:tcPr>
            <w:tcW w:w="2324" w:type="dxa"/>
          </w:tcPr>
          <w:p w14:paraId="0BD710C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429</w:t>
            </w:r>
          </w:p>
        </w:tc>
        <w:tc>
          <w:tcPr>
            <w:tcW w:w="2324" w:type="dxa"/>
          </w:tcPr>
          <w:p w14:paraId="325E43F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操作太频繁</w:t>
            </w:r>
          </w:p>
        </w:tc>
        <w:tc>
          <w:tcPr>
            <w:tcW w:w="2324" w:type="dxa"/>
          </w:tcPr>
          <w:p w14:paraId="6026AFB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按 Retry-After 等</w:t>
            </w:r>
          </w:p>
        </w:tc>
      </w:tr>
      <w:tr w14:paraId="1732B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026E6CF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50003</w:t>
            </w:r>
          </w:p>
        </w:tc>
        <w:tc>
          <w:tcPr>
            <w:tcW w:w="2324" w:type="dxa"/>
          </w:tcPr>
          <w:p w14:paraId="4E7DEF4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503</w:t>
            </w:r>
          </w:p>
        </w:tc>
        <w:tc>
          <w:tcPr>
            <w:tcW w:w="2324" w:type="dxa"/>
          </w:tcPr>
          <w:p w14:paraId="0E6767A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依赖服务不可用</w:t>
            </w:r>
          </w:p>
        </w:tc>
        <w:tc>
          <w:tcPr>
            <w:tcW w:w="2324" w:type="dxa"/>
          </w:tcPr>
          <w:p w14:paraId="414AD15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走降级界面</w:t>
            </w:r>
          </w:p>
        </w:tc>
      </w:tr>
    </w:tbl>
    <w:p w14:paraId="2673D950">
      <w:pPr>
        <w:spacing w:after="40"/>
      </w:pPr>
    </w:p>
    <w:p w14:paraId="38854495">
      <w:r>
        <w:rPr>
          <w:rFonts w:ascii="宋体" w:hAnsi="宋体" w:eastAsia="宋体"/>
          <w:b w:val="0"/>
          <w:sz w:val="21"/>
        </w:rPr>
        <w:t>判断规则很简单：</w:t>
      </w:r>
      <w:r>
        <w:rPr>
          <w:rFonts w:ascii="Consolas" w:hAnsi="Consolas" w:eastAsia="Consolas"/>
          <w:b w:val="0"/>
          <w:color w:val="A03030"/>
          <w:sz w:val="20"/>
        </w:rPr>
        <w:t>5xxxx</w:t>
      </w:r>
      <w:r>
        <w:rPr>
          <w:rFonts w:ascii="宋体" w:hAnsi="宋体" w:eastAsia="宋体"/>
          <w:b w:val="0"/>
          <w:sz w:val="21"/>
        </w:rPr>
        <w:t xml:space="preserve"> 可以重试，</w:t>
      </w:r>
      <w:r>
        <w:rPr>
          <w:rFonts w:ascii="Consolas" w:hAnsi="Consolas" w:eastAsia="Consolas"/>
          <w:b w:val="0"/>
          <w:color w:val="A03030"/>
          <w:sz w:val="20"/>
        </w:rPr>
        <w:t>1xxxx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A03030"/>
          <w:sz w:val="20"/>
        </w:rPr>
        <w:t>2xxxx</w:t>
      </w:r>
      <w:r>
        <w:rPr>
          <w:rFonts w:ascii="宋体" w:hAnsi="宋体" w:eastAsia="宋体"/>
          <w:b w:val="0"/>
          <w:sz w:val="21"/>
        </w:rPr>
        <w:t xml:space="preserve"> 重试也没用。</w:t>
      </w:r>
    </w:p>
    <w:p w14:paraId="102454CB">
      <w:r>
        <w:br w:type="page"/>
      </w:r>
    </w:p>
    <w:p w14:paraId="0188667F">
      <w:pPr>
        <w:pStyle w:val="3"/>
      </w:pPr>
      <w:bookmarkStart w:id="7" w:name="_Toc27548"/>
      <w:r>
        <w:rPr>
          <w:rFonts w:ascii="宋体" w:hAnsi="宋体" w:eastAsia="宋体"/>
          <w:b/>
          <w:color w:val="1F2A37"/>
          <w:sz w:val="36"/>
        </w:rPr>
        <w:t>3. 服务与端口</w:t>
      </w:r>
      <w:bookmarkEnd w:id="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05979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8EDF3"/>
          </w:tcPr>
          <w:p w14:paraId="74ADDFE2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服务</w:t>
            </w:r>
          </w:p>
        </w:tc>
        <w:tc>
          <w:tcPr>
            <w:tcW w:w="2324" w:type="dxa"/>
            <w:shd w:val="clear" w:color="auto" w:fill="E8EDF3"/>
          </w:tcPr>
          <w:p w14:paraId="16BA6E6C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端口</w:t>
            </w:r>
          </w:p>
        </w:tc>
        <w:tc>
          <w:tcPr>
            <w:tcW w:w="2324" w:type="dxa"/>
            <w:shd w:val="clear" w:color="auto" w:fill="E8EDF3"/>
          </w:tcPr>
          <w:p w14:paraId="4BA3C227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路径前缀</w:t>
            </w:r>
          </w:p>
        </w:tc>
        <w:tc>
          <w:tcPr>
            <w:tcW w:w="2324" w:type="dxa"/>
            <w:shd w:val="clear" w:color="auto" w:fill="E8EDF3"/>
          </w:tcPr>
          <w:p w14:paraId="1362B88B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干什么</w:t>
            </w:r>
          </w:p>
        </w:tc>
      </w:tr>
      <w:tr w14:paraId="19B21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097CA5D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gateway</w:t>
            </w:r>
          </w:p>
        </w:tc>
        <w:tc>
          <w:tcPr>
            <w:tcW w:w="2324" w:type="dxa"/>
          </w:tcPr>
          <w:p w14:paraId="26B906D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8080</w:t>
            </w:r>
          </w:p>
        </w:tc>
        <w:tc>
          <w:tcPr>
            <w:tcW w:w="2324" w:type="dxa"/>
          </w:tcPr>
          <w:p w14:paraId="02ADCB9F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/api/v1</w:t>
            </w:r>
          </w:p>
        </w:tc>
        <w:tc>
          <w:tcPr>
            <w:tcW w:w="2324" w:type="dxa"/>
          </w:tcPr>
          <w:p w14:paraId="6D990B3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统一入口、鉴权、限流</w:t>
            </w:r>
          </w:p>
        </w:tc>
      </w:tr>
      <w:tr w14:paraId="5AC6E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0751B21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auth-service</w:t>
            </w:r>
          </w:p>
        </w:tc>
        <w:tc>
          <w:tcPr>
            <w:tcW w:w="2324" w:type="dxa"/>
          </w:tcPr>
          <w:p w14:paraId="09DA77A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8100</w:t>
            </w:r>
          </w:p>
        </w:tc>
        <w:tc>
          <w:tcPr>
            <w:tcW w:w="2324" w:type="dxa"/>
          </w:tcPr>
          <w:p w14:paraId="58C0BCD3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/api/v1/auth</w:t>
            </w:r>
          </w:p>
        </w:tc>
        <w:tc>
          <w:tcPr>
            <w:tcW w:w="2324" w:type="dxa"/>
          </w:tcPr>
          <w:p w14:paraId="2CA57C2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登录、身份档案</w:t>
            </w:r>
          </w:p>
        </w:tc>
      </w:tr>
      <w:tr w14:paraId="0CB2C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2C3BABD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qa-service</w:t>
            </w:r>
          </w:p>
        </w:tc>
        <w:tc>
          <w:tcPr>
            <w:tcW w:w="2324" w:type="dxa"/>
          </w:tcPr>
          <w:p w14:paraId="0AB32D3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8101</w:t>
            </w:r>
          </w:p>
        </w:tc>
        <w:tc>
          <w:tcPr>
            <w:tcW w:w="2324" w:type="dxa"/>
          </w:tcPr>
          <w:p w14:paraId="7FDE3D88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/api/v1/qa</w:t>
            </w:r>
          </w:p>
        </w:tc>
        <w:tc>
          <w:tcPr>
            <w:tcW w:w="2324" w:type="dxa"/>
          </w:tcPr>
          <w:p w14:paraId="4C53A9A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智能问答、数字人</w:t>
            </w:r>
          </w:p>
        </w:tc>
      </w:tr>
      <w:tr w14:paraId="07AFE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0C65657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checkin-service</w:t>
            </w:r>
          </w:p>
        </w:tc>
        <w:tc>
          <w:tcPr>
            <w:tcW w:w="2324" w:type="dxa"/>
          </w:tcPr>
          <w:p w14:paraId="62DEFBA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8102</w:t>
            </w:r>
          </w:p>
        </w:tc>
        <w:tc>
          <w:tcPr>
            <w:tcW w:w="2324" w:type="dxa"/>
          </w:tcPr>
          <w:p w14:paraId="6703A733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/api/v1/checkin</w:t>
            </w:r>
          </w:p>
        </w:tc>
        <w:tc>
          <w:tcPr>
            <w:tcW w:w="2324" w:type="dxa"/>
          </w:tcPr>
          <w:p w14:paraId="596DA13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报到清单、打卡、进度</w:t>
            </w:r>
          </w:p>
        </w:tc>
      </w:tr>
      <w:tr w14:paraId="2E754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10E2CAB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navigation-service</w:t>
            </w:r>
          </w:p>
        </w:tc>
        <w:tc>
          <w:tcPr>
            <w:tcW w:w="2324" w:type="dxa"/>
          </w:tcPr>
          <w:p w14:paraId="0818530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8103</w:t>
            </w:r>
          </w:p>
        </w:tc>
        <w:tc>
          <w:tcPr>
            <w:tcW w:w="2324" w:type="dxa"/>
          </w:tcPr>
          <w:p w14:paraId="21A2EECE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/api/v1/nav</w:t>
            </w:r>
          </w:p>
        </w:tc>
        <w:tc>
          <w:tcPr>
            <w:tcW w:w="2324" w:type="dxa"/>
          </w:tcPr>
          <w:p w14:paraId="6DADA74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校园导航、路径规划</w:t>
            </w:r>
          </w:p>
        </w:tc>
      </w:tr>
      <w:tr w14:paraId="26645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529D46F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aid-service</w:t>
            </w:r>
          </w:p>
        </w:tc>
        <w:tc>
          <w:tcPr>
            <w:tcW w:w="2324" w:type="dxa"/>
          </w:tcPr>
          <w:p w14:paraId="2F3293F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8104</w:t>
            </w:r>
          </w:p>
        </w:tc>
        <w:tc>
          <w:tcPr>
            <w:tcW w:w="2324" w:type="dxa"/>
          </w:tcPr>
          <w:p w14:paraId="61489A9E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/api/v1/aid</w:t>
            </w:r>
          </w:p>
        </w:tc>
        <w:tc>
          <w:tcPr>
            <w:tcW w:w="2324" w:type="dxa"/>
          </w:tcPr>
          <w:p w14:paraId="41A0871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资助政策、绿色通道</w:t>
            </w:r>
          </w:p>
        </w:tc>
      </w:tr>
      <w:tr w14:paraId="00A91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0B4641B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life-service</w:t>
            </w:r>
          </w:p>
        </w:tc>
        <w:tc>
          <w:tcPr>
            <w:tcW w:w="2324" w:type="dxa"/>
          </w:tcPr>
          <w:p w14:paraId="7C00887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8105</w:t>
            </w:r>
          </w:p>
        </w:tc>
        <w:tc>
          <w:tcPr>
            <w:tcW w:w="2324" w:type="dxa"/>
          </w:tcPr>
          <w:p w14:paraId="48BADB10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/api/v1/life</w:t>
            </w:r>
          </w:p>
        </w:tc>
        <w:tc>
          <w:tcPr>
            <w:tcW w:w="2324" w:type="dxa"/>
          </w:tcPr>
          <w:p w14:paraId="3B832FF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报修、生活服务</w:t>
            </w:r>
          </w:p>
        </w:tc>
      </w:tr>
      <w:tr w14:paraId="29D78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35F8C27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content-service</w:t>
            </w:r>
          </w:p>
        </w:tc>
        <w:tc>
          <w:tcPr>
            <w:tcW w:w="2324" w:type="dxa"/>
          </w:tcPr>
          <w:p w14:paraId="3EE0222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8106</w:t>
            </w:r>
          </w:p>
        </w:tc>
        <w:tc>
          <w:tcPr>
            <w:tcW w:w="2324" w:type="dxa"/>
          </w:tcPr>
          <w:p w14:paraId="4E92D5A8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/api/v1/content</w:t>
            </w:r>
          </w:p>
        </w:tc>
        <w:tc>
          <w:tcPr>
            <w:tcW w:w="2324" w:type="dxa"/>
          </w:tcPr>
          <w:p w14:paraId="1554EB1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安全教育、社团、公告</w:t>
            </w:r>
          </w:p>
        </w:tc>
      </w:tr>
      <w:tr w14:paraId="0A60E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41376C5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admin-service</w:t>
            </w:r>
          </w:p>
        </w:tc>
        <w:tc>
          <w:tcPr>
            <w:tcW w:w="2324" w:type="dxa"/>
          </w:tcPr>
          <w:p w14:paraId="49DF513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8107</w:t>
            </w:r>
          </w:p>
        </w:tc>
        <w:tc>
          <w:tcPr>
            <w:tcW w:w="2324" w:type="dxa"/>
          </w:tcPr>
          <w:p w14:paraId="75B3EF73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/api/v1/admin</w:t>
            </w:r>
          </w:p>
        </w:tc>
        <w:tc>
          <w:tcPr>
            <w:tcW w:w="2324" w:type="dxa"/>
          </w:tcPr>
          <w:p w14:paraId="7A34477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管理后台</w:t>
            </w:r>
          </w:p>
        </w:tc>
      </w:tr>
    </w:tbl>
    <w:p w14:paraId="58511816">
      <w:pPr>
        <w:spacing w:after="40"/>
      </w:pPr>
    </w:p>
    <w:p w14:paraId="6CFEA14A">
      <w:r>
        <w:rPr>
          <w:rFonts w:ascii="宋体" w:hAnsi="宋体" w:eastAsia="宋体"/>
          <w:b w:val="0"/>
          <w:sz w:val="21"/>
        </w:rPr>
        <w:t xml:space="preserve">管理后台接口都在 </w:t>
      </w:r>
      <w:r>
        <w:rPr>
          <w:rFonts w:ascii="Consolas" w:hAnsi="Consolas" w:eastAsia="Consolas"/>
          <w:b w:val="0"/>
          <w:color w:val="A03030"/>
          <w:sz w:val="20"/>
        </w:rPr>
        <w:t>/api/v1/admin/**</w:t>
      </w:r>
      <w:r>
        <w:rPr>
          <w:rFonts w:ascii="宋体" w:hAnsi="宋体" w:eastAsia="宋体"/>
          <w:b w:val="0"/>
          <w:sz w:val="21"/>
        </w:rPr>
        <w:t xml:space="preserve"> 下面，用管理员 token，小程序 token 调不了。</w:t>
      </w:r>
    </w:p>
    <w:p w14:paraId="7A300D5B">
      <w:r>
        <w:br w:type="page"/>
      </w:r>
    </w:p>
    <w:p w14:paraId="3C0079B1">
      <w:pPr>
        <w:pStyle w:val="3"/>
      </w:pPr>
      <w:bookmarkStart w:id="8" w:name="_Toc15431"/>
      <w:r>
        <w:rPr>
          <w:rFonts w:ascii="宋体" w:hAnsi="宋体" w:eastAsia="宋体"/>
          <w:b/>
          <w:color w:val="1F2A37"/>
          <w:sz w:val="36"/>
        </w:rPr>
        <w:t>4. 接口</w:t>
      </w:r>
      <w:bookmarkEnd w:id="8"/>
    </w:p>
    <w:p w14:paraId="20416102">
      <w:pPr>
        <w:pStyle w:val="4"/>
      </w:pPr>
      <w:bookmarkStart w:id="9" w:name="_Toc20305"/>
      <w:r>
        <w:rPr>
          <w:rFonts w:ascii="宋体" w:hAnsi="宋体" w:eastAsia="宋体"/>
          <w:b/>
          <w:color w:val="1F2A37"/>
          <w:sz w:val="28"/>
        </w:rPr>
        <w:t>4.1 认证（auth-service）</w:t>
      </w:r>
      <w:bookmarkEnd w:id="9"/>
    </w:p>
    <w:p w14:paraId="037D9EFA">
      <w:pPr>
        <w:pStyle w:val="5"/>
      </w:pPr>
      <w:bookmarkStart w:id="10" w:name="_Toc10107"/>
      <w:r>
        <w:rPr>
          <w:rFonts w:ascii="宋体" w:hAnsi="宋体" w:eastAsia="宋体"/>
          <w:b/>
          <w:color w:val="1F2A37"/>
          <w:sz w:val="24"/>
        </w:rPr>
        <w:t>4.1.1 学号登录</w:t>
      </w:r>
      <w:bookmarkEnd w:id="10"/>
    </w:p>
    <w:p w14:paraId="3706B8EF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POST /api/v1/auth/login/student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35A3F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8EDF3"/>
          </w:tcPr>
          <w:p w14:paraId="13A29AEE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2324" w:type="dxa"/>
            <w:shd w:val="clear" w:color="auto" w:fill="E8EDF3"/>
          </w:tcPr>
          <w:p w14:paraId="0A2BF917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2324" w:type="dxa"/>
            <w:shd w:val="clear" w:color="auto" w:fill="E8EDF3"/>
          </w:tcPr>
          <w:p w14:paraId="10909FD8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必填</w:t>
            </w:r>
          </w:p>
        </w:tc>
        <w:tc>
          <w:tcPr>
            <w:tcW w:w="2324" w:type="dxa"/>
            <w:shd w:val="clear" w:color="auto" w:fill="E8EDF3"/>
          </w:tcPr>
          <w:p w14:paraId="0FC97BAA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45C75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52C78B6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student_no</w:t>
            </w:r>
          </w:p>
        </w:tc>
        <w:tc>
          <w:tcPr>
            <w:tcW w:w="2324" w:type="dxa"/>
          </w:tcPr>
          <w:p w14:paraId="0B2501C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4305EE0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6790DB0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学号，10 位数字</w:t>
            </w:r>
          </w:p>
        </w:tc>
      </w:tr>
      <w:tr w14:paraId="574ED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64165A0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password</w:t>
            </w:r>
          </w:p>
        </w:tc>
        <w:tc>
          <w:tcPr>
            <w:tcW w:w="2324" w:type="dxa"/>
          </w:tcPr>
          <w:p w14:paraId="2872D94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029E7A6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62E9089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密码</w:t>
            </w:r>
          </w:p>
        </w:tc>
      </w:tr>
      <w:tr w14:paraId="45B1B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06F40AD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device_type</w:t>
            </w:r>
          </w:p>
        </w:tc>
        <w:tc>
          <w:tcPr>
            <w:tcW w:w="2324" w:type="dxa"/>
          </w:tcPr>
          <w:p w14:paraId="025CDD2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47D8872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7B7139EB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MP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H5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PC</w:t>
            </w:r>
          </w:p>
        </w:tc>
      </w:tr>
    </w:tbl>
    <w:p w14:paraId="501DE45D">
      <w:pPr>
        <w:spacing w:after="40"/>
      </w:pPr>
    </w:p>
    <w:p w14:paraId="1980C7BC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"student_no": "2026010101",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"password": "Yingxin@2026",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"device_type": "MP"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}</w:t>
      </w:r>
    </w:p>
    <w:p w14:paraId="70364264">
      <w:r>
        <w:rPr>
          <w:rFonts w:ascii="宋体" w:hAnsi="宋体" w:eastAsia="宋体"/>
          <w:b w:val="0"/>
          <w:sz w:val="21"/>
        </w:rPr>
        <w:t>返回：</w:t>
      </w:r>
    </w:p>
    <w:p w14:paraId="497D370B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"code": 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"message": "ok",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"data":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"access_token": "eyJhbGciOiJIUzI1NiIs...",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"refresh_token": "rt_b7f3c1e24a5d4e8f",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"expires_in": 7200,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"token_type": "Bearer",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"user":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"user_id": "1836482910374629376",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"student_no": "2026010101",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"real_name": "张*",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"status": "NORMAL",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"is_profile_complete": false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}</w:t>
      </w:r>
    </w:p>
    <w:p w14:paraId="03F5BA16">
      <w:r>
        <w:rPr>
          <w:rFonts w:ascii="Consolas" w:hAnsi="Consolas" w:eastAsia="Consolas"/>
          <w:b w:val="0"/>
          <w:color w:val="A03030"/>
          <w:sz w:val="20"/>
        </w:rPr>
        <w:t>real_name</w:t>
      </w:r>
      <w:r>
        <w:rPr>
          <w:rFonts w:ascii="宋体" w:hAnsi="宋体" w:eastAsia="宋体"/>
          <w:b w:val="0"/>
          <w:sz w:val="21"/>
        </w:rPr>
        <w:t xml:space="preserve"> 是脱敏的。</w:t>
      </w:r>
      <w:r>
        <w:rPr>
          <w:rFonts w:ascii="Consolas" w:hAnsi="Consolas" w:eastAsia="Consolas"/>
          <w:b w:val="0"/>
          <w:color w:val="A03030"/>
          <w:sz w:val="20"/>
        </w:rPr>
        <w:t>is_profile_complete=false</w:t>
      </w:r>
      <w:r>
        <w:rPr>
          <w:rFonts w:ascii="宋体" w:hAnsi="宋体" w:eastAsia="宋体"/>
          <w:b w:val="0"/>
          <w:sz w:val="21"/>
        </w:rPr>
        <w:t xml:space="preserve"> 时引导用户去补档案。</w:t>
      </w:r>
    </w:p>
    <w:p w14:paraId="761F329C">
      <w:r>
        <w:rPr>
          <w:rFonts w:ascii="宋体" w:hAnsi="宋体" w:eastAsia="宋体"/>
          <w:b w:val="0"/>
          <w:sz w:val="21"/>
        </w:rPr>
        <w:t xml:space="preserve">同 IP 一分钟超过 10 次返回 </w:t>
      </w:r>
      <w:r>
        <w:rPr>
          <w:rFonts w:ascii="Consolas" w:hAnsi="Consolas" w:eastAsia="Consolas"/>
          <w:b w:val="0"/>
          <w:color w:val="A03030"/>
          <w:sz w:val="20"/>
        </w:rPr>
        <w:t>50002</w:t>
      </w:r>
      <w:r>
        <w:rPr>
          <w:rFonts w:ascii="宋体" w:hAnsi="宋体" w:eastAsia="宋体"/>
          <w:b w:val="0"/>
          <w:sz w:val="21"/>
        </w:rPr>
        <w:t>。</w:t>
      </w:r>
    </w:p>
    <w:p w14:paraId="5A54FC91">
      <w:pPr>
        <w:pStyle w:val="5"/>
      </w:pPr>
      <w:bookmarkStart w:id="11" w:name="_Toc18902"/>
      <w:r>
        <w:rPr>
          <w:rFonts w:ascii="宋体" w:hAnsi="宋体" w:eastAsia="宋体"/>
          <w:b/>
          <w:color w:val="1F2A37"/>
          <w:sz w:val="24"/>
        </w:rPr>
        <w:t>4.1.2 微信登录</w:t>
      </w:r>
      <w:bookmarkEnd w:id="11"/>
    </w:p>
    <w:p w14:paraId="61BBB793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POST /api/v1/auth/login/wechat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3289B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8EDF3"/>
          </w:tcPr>
          <w:p w14:paraId="73E38653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2324" w:type="dxa"/>
            <w:shd w:val="clear" w:color="auto" w:fill="E8EDF3"/>
          </w:tcPr>
          <w:p w14:paraId="702C7FF3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2324" w:type="dxa"/>
            <w:shd w:val="clear" w:color="auto" w:fill="E8EDF3"/>
          </w:tcPr>
          <w:p w14:paraId="110D4004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必填</w:t>
            </w:r>
          </w:p>
        </w:tc>
        <w:tc>
          <w:tcPr>
            <w:tcW w:w="2324" w:type="dxa"/>
            <w:shd w:val="clear" w:color="auto" w:fill="E8EDF3"/>
          </w:tcPr>
          <w:p w14:paraId="0A2F09BE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3C4D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32D9EF5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code</w:t>
            </w:r>
          </w:p>
        </w:tc>
        <w:tc>
          <w:tcPr>
            <w:tcW w:w="2324" w:type="dxa"/>
          </w:tcPr>
          <w:p w14:paraId="5824C44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7EDE3A5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4334D967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wx.login()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拿到的 code，5 分钟有效</w:t>
            </w:r>
          </w:p>
        </w:tc>
      </w:tr>
      <w:tr w14:paraId="6A9C0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24C8A40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device_type</w:t>
            </w:r>
          </w:p>
        </w:tc>
        <w:tc>
          <w:tcPr>
            <w:tcW w:w="2324" w:type="dxa"/>
          </w:tcPr>
          <w:p w14:paraId="289273C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06D61AE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0DD778C7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MP</w:t>
            </w:r>
          </w:p>
        </w:tc>
      </w:tr>
    </w:tbl>
    <w:p w14:paraId="66D7B880">
      <w:pPr>
        <w:spacing w:after="40"/>
      </w:pPr>
    </w:p>
    <w:p w14:paraId="3500DC7F">
      <w:r>
        <w:rPr>
          <w:rFonts w:ascii="宋体" w:hAnsi="宋体" w:eastAsia="宋体"/>
          <w:b w:val="0"/>
          <w:sz w:val="21"/>
        </w:rPr>
        <w:t xml:space="preserve">返回同 4.1.1，多一个 </w:t>
      </w:r>
      <w:r>
        <w:rPr>
          <w:rFonts w:ascii="Consolas" w:hAnsi="Consolas" w:eastAsia="Consolas"/>
          <w:b w:val="0"/>
          <w:color w:val="A03030"/>
          <w:sz w:val="20"/>
        </w:rPr>
        <w:t>is_new_user</w:t>
      </w:r>
      <w:r>
        <w:rPr>
          <w:rFonts w:ascii="宋体" w:hAnsi="宋体" w:eastAsia="宋体"/>
          <w:b w:val="0"/>
          <w:sz w:val="21"/>
        </w:rPr>
        <w:t>，为 true 时前端引导去身份核验。</w:t>
      </w:r>
    </w:p>
    <w:p w14:paraId="0231ADDD">
      <w:pPr>
        <w:pStyle w:val="5"/>
      </w:pPr>
      <w:bookmarkStart w:id="12" w:name="_Toc1582"/>
      <w:r>
        <w:rPr>
          <w:rFonts w:ascii="宋体" w:hAnsi="宋体" w:eastAsia="宋体"/>
          <w:b/>
          <w:color w:val="1F2A37"/>
          <w:sz w:val="24"/>
        </w:rPr>
        <w:t>4.1.3 发验证码</w:t>
      </w:r>
      <w:bookmarkEnd w:id="12"/>
    </w:p>
    <w:p w14:paraId="12431AEA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POST /api/v1/auth/sms-code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03849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8EDF3"/>
          </w:tcPr>
          <w:p w14:paraId="1A4D680A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2324" w:type="dxa"/>
            <w:shd w:val="clear" w:color="auto" w:fill="E8EDF3"/>
          </w:tcPr>
          <w:p w14:paraId="2B80445C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2324" w:type="dxa"/>
            <w:shd w:val="clear" w:color="auto" w:fill="E8EDF3"/>
          </w:tcPr>
          <w:p w14:paraId="6A5786FB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必填</w:t>
            </w:r>
          </w:p>
        </w:tc>
        <w:tc>
          <w:tcPr>
            <w:tcW w:w="2324" w:type="dxa"/>
            <w:shd w:val="clear" w:color="auto" w:fill="E8EDF3"/>
          </w:tcPr>
          <w:p w14:paraId="27AC68F1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59962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3BE4ABE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phone</w:t>
            </w:r>
          </w:p>
        </w:tc>
        <w:tc>
          <w:tcPr>
            <w:tcW w:w="2324" w:type="dxa"/>
          </w:tcPr>
          <w:p w14:paraId="22936DE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397E267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249858E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11 位手机号</w:t>
            </w:r>
          </w:p>
        </w:tc>
      </w:tr>
      <w:tr w14:paraId="1C215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65B1268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scene</w:t>
            </w:r>
          </w:p>
        </w:tc>
        <w:tc>
          <w:tcPr>
            <w:tcW w:w="2324" w:type="dxa"/>
          </w:tcPr>
          <w:p w14:paraId="7CAA8B8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1504A4E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3697D9B4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LOGIN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RESET_PWD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BIND_PHONE</w:t>
            </w:r>
          </w:p>
        </w:tc>
      </w:tr>
    </w:tbl>
    <w:p w14:paraId="18E7E2AD">
      <w:pPr>
        <w:spacing w:after="40"/>
      </w:pPr>
    </w:p>
    <w:p w14:paraId="0805D805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 "code": 0, "data": { "expires_in": 300 } }</w:t>
      </w:r>
    </w:p>
    <w:p w14:paraId="70FAE0F3">
      <w:r>
        <w:rPr>
          <w:rFonts w:ascii="宋体" w:hAnsi="宋体" w:eastAsia="宋体"/>
          <w:b w:val="0"/>
          <w:sz w:val="21"/>
        </w:rPr>
        <w:t>同一手机号 60 秒一次，一天 10 次。</w:t>
      </w:r>
    </w:p>
    <w:p w14:paraId="047D383B">
      <w:pPr>
        <w:pStyle w:val="5"/>
      </w:pPr>
      <w:bookmarkStart w:id="13" w:name="_Toc15135"/>
      <w:r>
        <w:rPr>
          <w:rFonts w:ascii="宋体" w:hAnsi="宋体" w:eastAsia="宋体"/>
          <w:b/>
          <w:color w:val="1F2A37"/>
          <w:sz w:val="24"/>
        </w:rPr>
        <w:t>4.1.4 刷新 token</w:t>
      </w:r>
      <w:bookmarkEnd w:id="13"/>
    </w:p>
    <w:p w14:paraId="25BA29D7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POST /api/v1/auth/refresh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42B57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  <w:shd w:val="clear" w:color="auto" w:fill="E8EDF3"/>
          </w:tcPr>
          <w:p w14:paraId="38D7BEA4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3099" w:type="dxa"/>
            <w:shd w:val="clear" w:color="auto" w:fill="E8EDF3"/>
          </w:tcPr>
          <w:p w14:paraId="4F82CA1E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3099" w:type="dxa"/>
            <w:shd w:val="clear" w:color="auto" w:fill="E8EDF3"/>
          </w:tcPr>
          <w:p w14:paraId="2264953B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必填</w:t>
            </w:r>
          </w:p>
        </w:tc>
      </w:tr>
      <w:tr w14:paraId="3A6B2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4045D58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refresh_token</w:t>
            </w:r>
          </w:p>
        </w:tc>
        <w:tc>
          <w:tcPr>
            <w:tcW w:w="3099" w:type="dxa"/>
          </w:tcPr>
          <w:p w14:paraId="21A325F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3099" w:type="dxa"/>
          </w:tcPr>
          <w:p w14:paraId="57966CB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</w:tbl>
    <w:p w14:paraId="1292876A">
      <w:pPr>
        <w:spacing w:after="40"/>
      </w:pPr>
    </w:p>
    <w:p w14:paraId="040B5030">
      <w:r>
        <w:rPr>
          <w:rFonts w:ascii="宋体" w:hAnsi="宋体" w:eastAsia="宋体"/>
          <w:b w:val="0"/>
          <w:sz w:val="21"/>
        </w:rPr>
        <w:t xml:space="preserve">返回新的 </w:t>
      </w:r>
      <w:r>
        <w:rPr>
          <w:rFonts w:ascii="Consolas" w:hAnsi="Consolas" w:eastAsia="Consolas"/>
          <w:b w:val="0"/>
          <w:color w:val="A03030"/>
          <w:sz w:val="20"/>
        </w:rPr>
        <w:t>access_token</w:t>
      </w:r>
      <w:r>
        <w:rPr>
          <w:rFonts w:ascii="宋体" w:hAnsi="宋体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A03030"/>
          <w:sz w:val="20"/>
        </w:rPr>
        <w:t>refresh_token</w:t>
      </w:r>
      <w:r>
        <w:rPr>
          <w:rFonts w:ascii="宋体" w:hAnsi="宋体" w:eastAsia="宋体"/>
          <w:b w:val="0"/>
          <w:sz w:val="21"/>
        </w:rPr>
        <w:t>。旧的 refresh_token 用完就失效，重复用会判定泄露，该用户所有 token 一起作废。</w:t>
      </w:r>
    </w:p>
    <w:p w14:paraId="57492768">
      <w:pPr>
        <w:pStyle w:val="5"/>
      </w:pPr>
      <w:bookmarkStart w:id="14" w:name="_Toc8655"/>
      <w:r>
        <w:rPr>
          <w:rFonts w:ascii="宋体" w:hAnsi="宋体" w:eastAsia="宋体"/>
          <w:b/>
          <w:color w:val="1F2A37"/>
          <w:sz w:val="24"/>
        </w:rPr>
        <w:t>4.1.5 登出</w:t>
      </w:r>
      <w:bookmarkEnd w:id="14"/>
    </w:p>
    <w:p w14:paraId="5CB701FE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POST /api/v1/auth/logout</w:t>
      </w:r>
    </w:p>
    <w:p w14:paraId="36E94E45">
      <w:r>
        <w:rPr>
          <w:rFonts w:ascii="宋体" w:hAnsi="宋体" w:eastAsia="宋体"/>
          <w:b w:val="0"/>
          <w:sz w:val="21"/>
        </w:rPr>
        <w:t xml:space="preserve">不带参数。服务端把当前 token 的 </w:t>
      </w:r>
      <w:r>
        <w:rPr>
          <w:rFonts w:ascii="Consolas" w:hAnsi="Consolas" w:eastAsia="Consolas"/>
          <w:b w:val="0"/>
          <w:color w:val="A03030"/>
          <w:sz w:val="20"/>
        </w:rPr>
        <w:t>jti</w:t>
      </w:r>
      <w:r>
        <w:rPr>
          <w:rFonts w:ascii="宋体" w:hAnsi="宋体" w:eastAsia="宋体"/>
          <w:b w:val="0"/>
          <w:sz w:val="21"/>
        </w:rPr>
        <w:t xml:space="preserve"> 拉黑，登出后旧 token 立刻不能用。返回 204。</w:t>
      </w:r>
    </w:p>
    <w:p w14:paraId="196F676B">
      <w:pPr>
        <w:pStyle w:val="5"/>
      </w:pPr>
      <w:bookmarkStart w:id="15" w:name="_Toc21224"/>
      <w:r>
        <w:rPr>
          <w:rFonts w:ascii="宋体" w:hAnsi="宋体" w:eastAsia="宋体"/>
          <w:b/>
          <w:color w:val="1F2A37"/>
          <w:sz w:val="24"/>
        </w:rPr>
        <w:t>4.1.6 当前用户信息</w:t>
      </w:r>
      <w:bookmarkEnd w:id="15"/>
    </w:p>
    <w:p w14:paraId="5489DC1C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/api/v1/auth/me</w:t>
      </w:r>
    </w:p>
    <w:p w14:paraId="58D071D8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"code": 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"data":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"user_id": "1836482910374629376",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"student_no": "2026010101",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"real_name": "张*",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"phone": "138****8888",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"profile":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"edu_level": "UNDERGRAD",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"college": "计算机学院",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"major": "软件工程",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"class_name": "软件 2601",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"dorm_building": "紫荆 3 号楼",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"dorm_room": "302",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"batch_id": "1836482910374610000",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"admission_type": "REGULAR"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},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"missing_fields": ["phone"],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"visible_modules": ["CHECKIN", "NAV", "QA", "AID", "LIFE", "CONTENT"]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}</w:t>
      </w:r>
    </w:p>
    <w:p w14:paraId="708E4466">
      <w:r>
        <w:rPr>
          <w:rFonts w:ascii="宋体" w:hAnsi="宋体" w:eastAsia="宋体"/>
          <w:b w:val="0"/>
          <w:sz w:val="21"/>
        </w:rPr>
        <w:t xml:space="preserve">档案字段缺就是 </w:t>
      </w:r>
      <w:r>
        <w:rPr>
          <w:rFonts w:ascii="Consolas" w:hAnsi="Consolas" w:eastAsia="Consolas"/>
          <w:b w:val="0"/>
          <w:color w:val="A03030"/>
          <w:sz w:val="20"/>
        </w:rPr>
        <w:t>null</w:t>
      </w:r>
      <w:r>
        <w:rPr>
          <w:rFonts w:ascii="宋体" w:hAnsi="宋体" w:eastAsia="宋体"/>
          <w:b w:val="0"/>
          <w:sz w:val="21"/>
        </w:rPr>
        <w:t>，不报错。</w:t>
      </w:r>
      <w:r>
        <w:rPr>
          <w:rFonts w:ascii="Consolas" w:hAnsi="Consolas" w:eastAsia="Consolas"/>
          <w:b w:val="0"/>
          <w:color w:val="A03030"/>
          <w:sz w:val="20"/>
        </w:rPr>
        <w:t>missing_fields</w:t>
      </w:r>
      <w:r>
        <w:rPr>
          <w:rFonts w:ascii="宋体" w:hAnsi="宋体" w:eastAsia="宋体"/>
          <w:b w:val="0"/>
          <w:sz w:val="21"/>
        </w:rPr>
        <w:t xml:space="preserve"> 是缺哪些，</w:t>
      </w:r>
      <w:r>
        <w:rPr>
          <w:rFonts w:ascii="Consolas" w:hAnsi="Consolas" w:eastAsia="Consolas"/>
          <w:b w:val="0"/>
          <w:color w:val="A03030"/>
          <w:sz w:val="20"/>
        </w:rPr>
        <w:t>visible_modules</w:t>
      </w:r>
      <w:r>
        <w:rPr>
          <w:rFonts w:ascii="宋体" w:hAnsi="宋体" w:eastAsia="宋体"/>
          <w:b w:val="0"/>
          <w:sz w:val="21"/>
        </w:rPr>
        <w:t xml:space="preserve"> 是前端该显示哪些模块——缺宿舍号就别显示宿舍相关入口。</w:t>
      </w:r>
    </w:p>
    <w:p w14:paraId="5AF6CF10">
      <w:pPr>
        <w:pStyle w:val="5"/>
      </w:pPr>
      <w:bookmarkStart w:id="16" w:name="_Toc28430"/>
      <w:r>
        <w:rPr>
          <w:rFonts w:ascii="宋体" w:hAnsi="宋体" w:eastAsia="宋体"/>
          <w:b/>
          <w:color w:val="1F2A37"/>
          <w:sz w:val="24"/>
        </w:rPr>
        <w:t>4.1.7 补全档案</w:t>
      </w:r>
      <w:bookmarkEnd w:id="16"/>
    </w:p>
    <w:p w14:paraId="1C1F0277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PATCH /api/v1/profile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42913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8EDF3"/>
          </w:tcPr>
          <w:p w14:paraId="1321A22E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2324" w:type="dxa"/>
            <w:shd w:val="clear" w:color="auto" w:fill="E8EDF3"/>
          </w:tcPr>
          <w:p w14:paraId="0E7AB4B3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2324" w:type="dxa"/>
            <w:shd w:val="clear" w:color="auto" w:fill="E8EDF3"/>
          </w:tcPr>
          <w:p w14:paraId="57E9DA60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必填</w:t>
            </w:r>
          </w:p>
        </w:tc>
        <w:tc>
          <w:tcPr>
            <w:tcW w:w="2324" w:type="dxa"/>
            <w:shd w:val="clear" w:color="auto" w:fill="E8EDF3"/>
          </w:tcPr>
          <w:p w14:paraId="27C47BDF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3A831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6F400E9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edu_level</w:t>
            </w:r>
          </w:p>
        </w:tc>
        <w:tc>
          <w:tcPr>
            <w:tcW w:w="2324" w:type="dxa"/>
          </w:tcPr>
          <w:p w14:paraId="7F640C6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6DA81AF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6CB234E6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UNDERGRAD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GRADUATE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OTHER</w:t>
            </w:r>
          </w:p>
        </w:tc>
      </w:tr>
      <w:tr w14:paraId="5B8E8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5B2149C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college</w:t>
            </w:r>
          </w:p>
        </w:tc>
        <w:tc>
          <w:tcPr>
            <w:tcW w:w="2324" w:type="dxa"/>
          </w:tcPr>
          <w:p w14:paraId="1DB151A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17592F9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510E403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学院</w:t>
            </w:r>
          </w:p>
        </w:tc>
      </w:tr>
      <w:tr w14:paraId="3CAC6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2DD93C9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major</w:t>
            </w:r>
          </w:p>
        </w:tc>
        <w:tc>
          <w:tcPr>
            <w:tcW w:w="2324" w:type="dxa"/>
          </w:tcPr>
          <w:p w14:paraId="73EAD6A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2E89E06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3C6981C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专业</w:t>
            </w:r>
          </w:p>
        </w:tc>
      </w:tr>
      <w:tr w14:paraId="21EED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6E57540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class_name</w:t>
            </w:r>
          </w:p>
        </w:tc>
        <w:tc>
          <w:tcPr>
            <w:tcW w:w="2324" w:type="dxa"/>
          </w:tcPr>
          <w:p w14:paraId="50E3CC9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6CA0BA7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6A35EF4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班级</w:t>
            </w:r>
          </w:p>
        </w:tc>
      </w:tr>
      <w:tr w14:paraId="4B44E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25F4658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dorm_building</w:t>
            </w:r>
          </w:p>
        </w:tc>
        <w:tc>
          <w:tcPr>
            <w:tcW w:w="2324" w:type="dxa"/>
          </w:tcPr>
          <w:p w14:paraId="517005B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2D59FFE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214544E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宿舍楼</w:t>
            </w:r>
          </w:p>
        </w:tc>
      </w:tr>
      <w:tr w14:paraId="2263B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2EE1B69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dorm_room</w:t>
            </w:r>
          </w:p>
        </w:tc>
        <w:tc>
          <w:tcPr>
            <w:tcW w:w="2324" w:type="dxa"/>
          </w:tcPr>
          <w:p w14:paraId="030A68C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25254A2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028BE1C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房间号</w:t>
            </w:r>
          </w:p>
        </w:tc>
      </w:tr>
      <w:tr w14:paraId="7B74C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0412DE2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admission_type</w:t>
            </w:r>
          </w:p>
        </w:tc>
        <w:tc>
          <w:tcPr>
            <w:tcW w:w="2324" w:type="dxa"/>
          </w:tcPr>
          <w:p w14:paraId="543FD2E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7D31D05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27DCD0EA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REGULAR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SPECIAL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OTHER</w:t>
            </w:r>
          </w:p>
        </w:tc>
      </w:tr>
      <w:tr w14:paraId="3630B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508CD97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phone</w:t>
            </w:r>
          </w:p>
        </w:tc>
        <w:tc>
          <w:tcPr>
            <w:tcW w:w="2324" w:type="dxa"/>
          </w:tcPr>
          <w:p w14:paraId="5507B00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21A8832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5A0E9FA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要配合 4.1.3 的验证码</w:t>
            </w:r>
          </w:p>
        </w:tc>
      </w:tr>
    </w:tbl>
    <w:p w14:paraId="481896F1">
      <w:pPr>
        <w:spacing w:after="40"/>
      </w:pPr>
    </w:p>
    <w:p w14:paraId="0340B8F9">
      <w:r>
        <w:rPr>
          <w:rFonts w:ascii="宋体" w:hAnsi="宋体" w:eastAsia="宋体"/>
          <w:b w:val="0"/>
          <w:sz w:val="21"/>
        </w:rPr>
        <w:t>只改传上来的字段，没传的不动。</w:t>
      </w:r>
    </w:p>
    <w:p w14:paraId="45C596C3">
      <w:pPr>
        <w:pStyle w:val="5"/>
      </w:pPr>
      <w:bookmarkStart w:id="17" w:name="_Toc12157"/>
      <w:r>
        <w:rPr>
          <w:rFonts w:ascii="宋体" w:hAnsi="宋体" w:eastAsia="宋体"/>
          <w:b/>
          <w:color w:val="1F2A37"/>
          <w:sz w:val="24"/>
        </w:rPr>
        <w:t>4.1.8 人脸核验</w:t>
      </w:r>
      <w:bookmarkEnd w:id="17"/>
    </w:p>
    <w:p w14:paraId="57C29440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POST /api/v1/auth/face/verify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13641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8EDF3"/>
          </w:tcPr>
          <w:p w14:paraId="75A929C3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2324" w:type="dxa"/>
            <w:shd w:val="clear" w:color="auto" w:fill="E8EDF3"/>
          </w:tcPr>
          <w:p w14:paraId="6D97C428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2324" w:type="dxa"/>
            <w:shd w:val="clear" w:color="auto" w:fill="E8EDF3"/>
          </w:tcPr>
          <w:p w14:paraId="42F58FD9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必填</w:t>
            </w:r>
          </w:p>
        </w:tc>
        <w:tc>
          <w:tcPr>
            <w:tcW w:w="2324" w:type="dxa"/>
            <w:shd w:val="clear" w:color="auto" w:fill="E8EDF3"/>
          </w:tcPr>
          <w:p w14:paraId="0BE66539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35F1B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49B282F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image_base64</w:t>
            </w:r>
          </w:p>
        </w:tc>
        <w:tc>
          <w:tcPr>
            <w:tcW w:w="2324" w:type="dxa"/>
          </w:tcPr>
          <w:p w14:paraId="45DEB2E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2E7786C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47BDF02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图片 base64，不超过 512KB</w:t>
            </w:r>
          </w:p>
        </w:tc>
      </w:tr>
      <w:tr w14:paraId="7710D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0297D98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liveness_score</w:t>
            </w:r>
          </w:p>
        </w:tc>
        <w:tc>
          <w:tcPr>
            <w:tcW w:w="2324" w:type="dxa"/>
          </w:tcPr>
          <w:p w14:paraId="3A68B04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number</w:t>
            </w:r>
          </w:p>
        </w:tc>
        <w:tc>
          <w:tcPr>
            <w:tcW w:w="2324" w:type="dxa"/>
          </w:tcPr>
          <w:p w14:paraId="7DBCF6D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4A0538B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前端活体分，0~1</w:t>
            </w:r>
          </w:p>
        </w:tc>
      </w:tr>
    </w:tbl>
    <w:p w14:paraId="413E5542">
      <w:pPr>
        <w:spacing w:after="40"/>
      </w:pPr>
    </w:p>
    <w:p w14:paraId="7ADE725A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 "code": 0, "data": { "is_passed": true, "similarity": 0.92, "mode": "MOCK" } }</w:t>
      </w:r>
    </w:p>
    <w:p w14:paraId="74894AE1">
      <w:r>
        <w:rPr>
          <w:rFonts w:ascii="宋体" w:hAnsi="宋体" w:eastAsia="宋体"/>
          <w:b w:val="0"/>
          <w:sz w:val="21"/>
        </w:rPr>
        <w:t>课程阶段没有真人脸 SDK，</w:t>
      </w:r>
      <w:r>
        <w:rPr>
          <w:rFonts w:ascii="Consolas" w:hAnsi="Consolas" w:eastAsia="Consolas"/>
          <w:b w:val="0"/>
          <w:color w:val="A03030"/>
          <w:sz w:val="20"/>
        </w:rPr>
        <w:t>mode</w:t>
      </w:r>
      <w:r>
        <w:rPr>
          <w:rFonts w:ascii="宋体" w:hAnsi="宋体" w:eastAsia="宋体"/>
          <w:b w:val="0"/>
          <w:sz w:val="21"/>
        </w:rPr>
        <w:t xml:space="preserve"> 返回 </w:t>
      </w:r>
      <w:r>
        <w:rPr>
          <w:rFonts w:ascii="Consolas" w:hAnsi="Consolas" w:eastAsia="Consolas"/>
          <w:b w:val="0"/>
          <w:color w:val="A03030"/>
          <w:sz w:val="20"/>
        </w:rPr>
        <w:t>MOCK</w:t>
      </w:r>
      <w:r>
        <w:rPr>
          <w:rFonts w:ascii="宋体" w:hAnsi="宋体" w:eastAsia="宋体"/>
          <w:b w:val="0"/>
          <w:sz w:val="21"/>
        </w:rPr>
        <w:t>。接口按真实形态定好，以后接 SDK 只换实现。</w:t>
      </w:r>
    </w:p>
    <w:p w14:paraId="56970F3A">
      <w:pPr>
        <w:pStyle w:val="4"/>
      </w:pPr>
      <w:bookmarkStart w:id="18" w:name="_Toc1529"/>
      <w:r>
        <w:rPr>
          <w:rFonts w:ascii="宋体" w:hAnsi="宋体" w:eastAsia="宋体"/>
          <w:b/>
          <w:color w:val="1F2A37"/>
          <w:sz w:val="28"/>
        </w:rPr>
        <w:t>4.2 报到导引（checkin-service）</w:t>
      </w:r>
      <w:bookmarkEnd w:id="18"/>
    </w:p>
    <w:p w14:paraId="2DB5446D">
      <w:pPr>
        <w:pStyle w:val="5"/>
      </w:pPr>
      <w:bookmarkStart w:id="19" w:name="_Toc30687"/>
      <w:r>
        <w:rPr>
          <w:rFonts w:ascii="宋体" w:hAnsi="宋体" w:eastAsia="宋体"/>
          <w:b/>
          <w:color w:val="1F2A37"/>
          <w:sz w:val="24"/>
        </w:rPr>
        <w:t>4.2.1 报到清单</w:t>
      </w:r>
      <w:bookmarkEnd w:id="19"/>
    </w:p>
    <w:p w14:paraId="4AFD631C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/api/v1/checkin/steps</w:t>
      </w:r>
    </w:p>
    <w:p w14:paraId="5B57E78F">
      <w:r>
        <w:rPr>
          <w:rFonts w:ascii="宋体" w:hAnsi="宋体" w:eastAsia="宋体"/>
          <w:b w:val="0"/>
          <w:sz w:val="21"/>
        </w:rPr>
        <w:t>不加参数，按当前登录用户的人群自动过滤（本科看不到研究生的步骤）。</w:t>
      </w:r>
    </w:p>
    <w:p w14:paraId="5AB94B59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"code": 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"data":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"items": [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"step_code": "REGISTER",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"step_name": "院系报到",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"seq": 1,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"location": "紫荆 3 号楼一层大厅",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"office_hours": "08:30-17:00",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"contact": "010-6278****",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"status": "COMPLETED",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"checkin_time": "2026-09-15T02:30:00.000Z"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},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"step_code": "PAY",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"step_name": "缴纳学费住宿费",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"seq": 2,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"location": "线上（财务处公众号）",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"office_hours": "全天",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"contact": null,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"status": "PENDING",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"checkin_time": null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],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"total": 7,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"completed_count": 1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}</w:t>
      </w:r>
    </w:p>
    <w:p w14:paraId="1BE41F67">
      <w:r>
        <w:rPr>
          <w:rFonts w:ascii="宋体" w:hAnsi="宋体" w:eastAsia="宋体"/>
          <w:b w:val="0"/>
          <w:sz w:val="21"/>
        </w:rPr>
        <w:t xml:space="preserve">地点、时间、电话都来自 </w:t>
      </w:r>
      <w:r>
        <w:rPr>
          <w:rFonts w:ascii="Consolas" w:hAnsi="Consolas" w:eastAsia="Consolas"/>
          <w:b w:val="0"/>
          <w:color w:val="A03030"/>
          <w:sz w:val="20"/>
        </w:rPr>
        <w:t>checkin_step_template</w:t>
      </w:r>
      <w:r>
        <w:rPr>
          <w:rFonts w:ascii="宋体" w:hAnsi="宋体" w:eastAsia="宋体"/>
          <w:b w:val="0"/>
          <w:sz w:val="21"/>
        </w:rPr>
        <w:t>，后台改了立刻生效，前端别写死。</w:t>
      </w:r>
    </w:p>
    <w:p w14:paraId="56709974">
      <w:pPr>
        <w:pStyle w:val="5"/>
      </w:pPr>
      <w:bookmarkStart w:id="20" w:name="_Toc19470"/>
      <w:r>
        <w:rPr>
          <w:rFonts w:ascii="宋体" w:hAnsi="宋体" w:eastAsia="宋体"/>
          <w:b/>
          <w:color w:val="1F2A37"/>
          <w:sz w:val="24"/>
        </w:rPr>
        <w:t>4.2.2 报到进度</w:t>
      </w:r>
      <w:bookmarkEnd w:id="20"/>
    </w:p>
    <w:p w14:paraId="000A94C0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/api/v1/checkin/progress</w:t>
      </w:r>
    </w:p>
    <w:p w14:paraId="249156EF">
      <w:r>
        <w:rPr>
          <w:rFonts w:ascii="宋体" w:hAnsi="宋体" w:eastAsia="宋体"/>
          <w:b w:val="0"/>
          <w:sz w:val="21"/>
        </w:rPr>
        <w:t>不用传 user_id，服务端从 token 里取。</w:t>
      </w:r>
    </w:p>
    <w:p w14:paraId="0B942D5C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"code": 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"data":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"total_steps": 7,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"completed_steps": 3,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"percent": 43,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"next_step":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"step_code": "DORM",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"step_name": "宿舍入住",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"location": "紫荆 3 号楼 302 室"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},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"steps": [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{ "step_code": "REGISTER", "status": "COMPLETED", "checkin_time": "2026-09-15T02:30:00.000Z" },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{ "step_code": "DORM", "status": "PENDING", "checkin_time": null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]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}</w:t>
      </w:r>
    </w:p>
    <w:p w14:paraId="422AD5C0">
      <w:r>
        <w:rPr>
          <w:rFonts w:ascii="Consolas" w:hAnsi="Consolas" w:eastAsia="Consolas"/>
          <w:b w:val="0"/>
          <w:color w:val="A03030"/>
          <w:sz w:val="20"/>
        </w:rPr>
        <w:t>percent</w:t>
      </w:r>
      <w:r>
        <w:rPr>
          <w:rFonts w:ascii="宋体" w:hAnsi="宋体" w:eastAsia="宋体"/>
          <w:b w:val="0"/>
          <w:sz w:val="21"/>
        </w:rPr>
        <w:t xml:space="preserve"> 服务端算好，前端别自己算。</w:t>
      </w:r>
    </w:p>
    <w:p w14:paraId="6F8E2170">
      <w:pPr>
        <w:pStyle w:val="5"/>
      </w:pPr>
      <w:bookmarkStart w:id="21" w:name="_Toc29705"/>
      <w:r>
        <w:rPr>
          <w:rFonts w:ascii="宋体" w:hAnsi="宋体" w:eastAsia="宋体"/>
          <w:b/>
          <w:color w:val="1F2A37"/>
          <w:sz w:val="24"/>
        </w:rPr>
        <w:t>4.2.3 打卡</w:t>
      </w:r>
      <w:bookmarkEnd w:id="21"/>
    </w:p>
    <w:p w14:paraId="72B19FBC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POST /api/v1/checkin/steps/{step_code}/checkin</w:t>
      </w:r>
    </w:p>
    <w:p w14:paraId="7DAA9E22">
      <w:r>
        <w:rPr>
          <w:rFonts w:ascii="宋体" w:hAnsi="宋体" w:eastAsia="宋体"/>
          <w:b w:val="0"/>
          <w:sz w:val="21"/>
        </w:rPr>
        <w:t xml:space="preserve">路径参数 </w:t>
      </w:r>
      <w:r>
        <w:rPr>
          <w:rFonts w:ascii="Consolas" w:hAnsi="Consolas" w:eastAsia="Consolas"/>
          <w:b w:val="0"/>
          <w:color w:val="A03030"/>
          <w:sz w:val="20"/>
        </w:rPr>
        <w:t>step_code</w:t>
      </w:r>
      <w:r>
        <w:rPr>
          <w:rFonts w:ascii="宋体" w:hAnsi="宋体" w:eastAsia="宋体"/>
          <w:b w:val="0"/>
          <w:sz w:val="21"/>
        </w:rPr>
        <w:t xml:space="preserve">：步骤编码，如 </w:t>
      </w:r>
      <w:r>
        <w:rPr>
          <w:rFonts w:ascii="Consolas" w:hAnsi="Consolas" w:eastAsia="Consolas"/>
          <w:b w:val="0"/>
          <w:color w:val="A03030"/>
          <w:sz w:val="20"/>
        </w:rPr>
        <w:t>PAY</w:t>
      </w:r>
      <w:r>
        <w:rPr>
          <w:rFonts w:ascii="宋体" w:hAnsi="宋体" w:eastAsia="宋体"/>
          <w:b w:val="0"/>
          <w:sz w:val="21"/>
        </w:rPr>
        <w:t>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4CC06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8EDF3"/>
          </w:tcPr>
          <w:p w14:paraId="66ABCFFC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2324" w:type="dxa"/>
            <w:shd w:val="clear" w:color="auto" w:fill="E8EDF3"/>
          </w:tcPr>
          <w:p w14:paraId="6784501B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2324" w:type="dxa"/>
            <w:shd w:val="clear" w:color="auto" w:fill="E8EDF3"/>
          </w:tcPr>
          <w:p w14:paraId="2CAABD06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必填</w:t>
            </w:r>
          </w:p>
        </w:tc>
        <w:tc>
          <w:tcPr>
            <w:tcW w:w="2324" w:type="dxa"/>
            <w:shd w:val="clear" w:color="auto" w:fill="E8EDF3"/>
          </w:tcPr>
          <w:p w14:paraId="4356C631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39D1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11D3255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checkin_channel</w:t>
            </w:r>
          </w:p>
        </w:tc>
        <w:tc>
          <w:tcPr>
            <w:tcW w:w="2324" w:type="dxa"/>
          </w:tcPr>
          <w:p w14:paraId="213A695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21933C5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79E507DF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SELF_CONFIRM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自己确认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SCAN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现场扫码</w:t>
            </w:r>
          </w:p>
        </w:tc>
      </w:tr>
    </w:tbl>
    <w:p w14:paraId="48A75731">
      <w:pPr>
        <w:spacing w:after="40"/>
      </w:pPr>
    </w:p>
    <w:p w14:paraId="0E7DF96A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 "checkin_channel": "SELF_CONFIRM" }</w:t>
      </w:r>
    </w:p>
    <w:p w14:paraId="6A2DAFAD">
      <w:r>
        <w:rPr>
          <w:rFonts w:ascii="宋体" w:hAnsi="宋体" w:eastAsia="宋体"/>
          <w:b w:val="0"/>
          <w:sz w:val="21"/>
        </w:rPr>
        <w:t>第一次打卡：</w:t>
      </w:r>
    </w:p>
    <w:p w14:paraId="2EABA793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 "code": 0, "message": "打卡成功", "data": { "step_code": "PAY", "status": "COMPLETED", "checkin_time": "2026-10-20T07:19:48.000Z", "is_duplicated": false } }</w:t>
      </w:r>
    </w:p>
    <w:p w14:paraId="556D1527">
      <w:r>
        <w:rPr>
          <w:rFonts w:ascii="宋体" w:hAnsi="宋体" w:eastAsia="宋体"/>
          <w:b w:val="0"/>
          <w:sz w:val="21"/>
        </w:rPr>
        <w:t>重复打卡（不报错）：</w:t>
      </w:r>
    </w:p>
    <w:p w14:paraId="15CF02DF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 "code": 0, "message": "该步骤已完成", "data": { "step_code": "PAY", "status": "COMPLETED", "checkin_time": "2026-09-15T03:10:00.000Z", "is_duplicated": true } }</w:t>
      </w:r>
    </w:p>
    <w:p w14:paraId="36F82DF8">
      <w:r>
        <w:rPr>
          <w:rFonts w:ascii="宋体" w:hAnsi="宋体" w:eastAsia="宋体"/>
          <w:b w:val="0"/>
          <w:sz w:val="21"/>
        </w:rPr>
        <w:t>重复打卡返回成功是有意的：用户要的结果已经达成了，报错只会让他以为没打上，然后继续点。</w:t>
      </w:r>
    </w:p>
    <w:p w14:paraId="1083D8FE">
      <w:r>
        <w:rPr>
          <w:rFonts w:ascii="宋体" w:hAnsi="宋体" w:eastAsia="宋体"/>
          <w:b w:val="0"/>
          <w:sz w:val="21"/>
        </w:rPr>
        <w:t>防重复用三层：前端按钮置灰、</w:t>
      </w:r>
      <w:r>
        <w:rPr>
          <w:rFonts w:ascii="Consolas" w:hAnsi="Consolas" w:eastAsia="Consolas"/>
          <w:b w:val="0"/>
          <w:color w:val="A03030"/>
          <w:sz w:val="20"/>
        </w:rPr>
        <w:t>Idempotency-Key</w:t>
      </w:r>
      <w:r>
        <w:rPr>
          <w:rFonts w:ascii="宋体" w:hAnsi="宋体" w:eastAsia="宋体"/>
          <w:b w:val="0"/>
          <w:sz w:val="21"/>
        </w:rPr>
        <w:t xml:space="preserve">、数据库唯一索引 </w:t>
      </w:r>
      <w:r>
        <w:rPr>
          <w:rFonts w:ascii="Consolas" w:hAnsi="Consolas" w:eastAsia="Consolas"/>
          <w:b w:val="0"/>
          <w:color w:val="A03030"/>
          <w:sz w:val="20"/>
        </w:rPr>
        <w:t>uk_user_step(user_id, step_code, deleted)</w:t>
      </w:r>
      <w:r>
        <w:rPr>
          <w:rFonts w:ascii="宋体" w:hAnsi="宋体" w:eastAsia="宋体"/>
          <w:b w:val="0"/>
          <w:sz w:val="21"/>
        </w:rPr>
        <w:t>。前两层并发下都会漏，真正管用的是唯一索引。</w:t>
      </w:r>
    </w:p>
    <w:p w14:paraId="08200072">
      <w:pPr>
        <w:pStyle w:val="5"/>
      </w:pPr>
      <w:bookmarkStart w:id="22" w:name="_Toc26609"/>
      <w:r>
        <w:rPr>
          <w:rFonts w:ascii="宋体" w:hAnsi="宋体" w:eastAsia="宋体"/>
          <w:b/>
          <w:color w:val="1F2A37"/>
          <w:sz w:val="24"/>
        </w:rPr>
        <w:t>4.2.4 材料清单</w:t>
      </w:r>
      <w:bookmarkEnd w:id="22"/>
    </w:p>
    <w:p w14:paraId="13E878AD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/api/v1/checkin/steps/{step_code}/materials</w:t>
      </w:r>
    </w:p>
    <w:p w14:paraId="173CEB21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"code": 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"data":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"step_code": "REGISTER",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"items": [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{ "name": "录取通知书", "required": true, "remark": "原件 + 复印件 1 份", "seq": 1 },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{ "name": "党组织关系转接函", "required": false, "remark": "党员需带", "seq": 2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]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}</w:t>
      </w:r>
    </w:p>
    <w:p w14:paraId="05ED66A7">
      <w:pPr>
        <w:pStyle w:val="5"/>
      </w:pPr>
      <w:bookmarkStart w:id="23" w:name="_Toc31837"/>
      <w:r>
        <w:rPr>
          <w:rFonts w:ascii="宋体" w:hAnsi="宋体" w:eastAsia="宋体"/>
          <w:b/>
          <w:color w:val="1F2A37"/>
          <w:sz w:val="24"/>
        </w:rPr>
        <w:t>4.2.5 缴费状态</w:t>
      </w:r>
      <w:bookmarkEnd w:id="23"/>
    </w:p>
    <w:p w14:paraId="260F321D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/api/v1/checkin/payment</w:t>
      </w:r>
    </w:p>
    <w:p w14:paraId="6DC48B63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"code": 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"data":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"is_paid": false,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"total_amount": "1280000",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"paid_amount": "0",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"items": [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{ "item_name": "学费", "amount": "1000000", "status": "UNPAID" },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{ "item_name": "住宿费", "amount": "280000", "status": "UNPAID"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],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"synced_at": "2026-10-20T07:00:00.000Z"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}</w:t>
      </w:r>
    </w:p>
    <w:p w14:paraId="19799D84">
      <w:r>
        <w:rPr>
          <w:rFonts w:ascii="宋体" w:hAnsi="宋体" w:eastAsia="宋体"/>
          <w:b w:val="0"/>
          <w:sz w:val="21"/>
        </w:rPr>
        <w:t>金额单位是分。</w:t>
      </w:r>
      <w:r>
        <w:rPr>
          <w:rFonts w:ascii="Consolas" w:hAnsi="Consolas" w:eastAsia="Consolas"/>
          <w:b w:val="0"/>
          <w:color w:val="A03030"/>
          <w:sz w:val="20"/>
        </w:rPr>
        <w:t>synced_at</w:t>
      </w:r>
      <w:r>
        <w:rPr>
          <w:rFonts w:ascii="宋体" w:hAnsi="宋体" w:eastAsia="宋体"/>
          <w:b w:val="0"/>
          <w:sz w:val="21"/>
        </w:rPr>
        <w:t xml:space="preserve"> 是上次同步财务系统的时间，前端提示"数据截至 xx"。</w:t>
      </w:r>
    </w:p>
    <w:p w14:paraId="678A6157">
      <w:pPr>
        <w:pStyle w:val="5"/>
      </w:pPr>
      <w:bookmarkStart w:id="24" w:name="_Toc5021"/>
      <w:r>
        <w:rPr>
          <w:rFonts w:ascii="宋体" w:hAnsi="宋体" w:eastAsia="宋体"/>
          <w:b/>
          <w:color w:val="1F2A37"/>
          <w:sz w:val="24"/>
        </w:rPr>
        <w:t>4.2.6 报到凭证</w:t>
      </w:r>
      <w:bookmarkEnd w:id="24"/>
    </w:p>
    <w:p w14:paraId="3264CA7D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/api/v1/checkin/voucher</w:t>
      </w:r>
    </w:p>
    <w:p w14:paraId="5A387BFE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"code": 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"data":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"cert_no": "YX2026A000123",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"qr_token": "a1b2c3d4e5f60718293a4b5c6d7e8f90",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"issued_time": "2026-10-20T07:19:48.000Z",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"expire_time": "2026-10-21T07:19:48.000Z",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"verify_status": "UNVERIFIED"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}</w:t>
      </w:r>
    </w:p>
    <w:p w14:paraId="33567A9D">
      <w:r>
        <w:rPr>
          <w:rFonts w:ascii="宋体" w:hAnsi="宋体" w:eastAsia="宋体"/>
          <w:b w:val="0"/>
          <w:sz w:val="21"/>
        </w:rPr>
        <w:t xml:space="preserve">扫码核销按 </w:t>
      </w:r>
      <w:r>
        <w:rPr>
          <w:rFonts w:ascii="Consolas" w:hAnsi="Consolas" w:eastAsia="Consolas"/>
          <w:b w:val="0"/>
          <w:color w:val="A03030"/>
          <w:sz w:val="20"/>
        </w:rPr>
        <w:t>qr_token</w:t>
      </w:r>
      <w:r>
        <w:rPr>
          <w:rFonts w:ascii="宋体" w:hAnsi="宋体" w:eastAsia="宋体"/>
          <w:b w:val="0"/>
          <w:sz w:val="21"/>
        </w:rPr>
        <w:t xml:space="preserve"> 反查，核销后状态变 </w:t>
      </w:r>
      <w:r>
        <w:rPr>
          <w:rFonts w:ascii="Consolas" w:hAnsi="Consolas" w:eastAsia="Consolas"/>
          <w:b w:val="0"/>
          <w:color w:val="A03030"/>
          <w:sz w:val="20"/>
        </w:rPr>
        <w:t>VERIFIED</w:t>
      </w:r>
      <w:r>
        <w:rPr>
          <w:rFonts w:ascii="宋体" w:hAnsi="宋体" w:eastAsia="宋体"/>
          <w:b w:val="0"/>
          <w:sz w:val="21"/>
        </w:rPr>
        <w:t>。截图转发没用，第二次扫会提示已核销。</w:t>
      </w:r>
    </w:p>
    <w:p w14:paraId="1E64ECC3">
      <w:pPr>
        <w:pStyle w:val="5"/>
      </w:pPr>
      <w:bookmarkStart w:id="25" w:name="_Toc8580"/>
      <w:r>
        <w:rPr>
          <w:rFonts w:ascii="宋体" w:hAnsi="宋体" w:eastAsia="宋体"/>
          <w:b/>
          <w:color w:val="1F2A37"/>
          <w:sz w:val="24"/>
        </w:rPr>
        <w:t>4.2.7 后台：步骤模板列表</w:t>
      </w:r>
      <w:bookmarkEnd w:id="25"/>
    </w:p>
    <w:p w14:paraId="167469A8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/api/v1/admin/checkin/steps</w:t>
      </w:r>
    </w:p>
    <w:p w14:paraId="3F1073AF">
      <w:r>
        <w:rPr>
          <w:rFonts w:ascii="宋体" w:hAnsi="宋体" w:eastAsia="宋体"/>
          <w:b w:val="0"/>
          <w:sz w:val="21"/>
        </w:rPr>
        <w:t>参数：</w:t>
      </w:r>
      <w:r>
        <w:rPr>
          <w:rFonts w:ascii="Consolas" w:hAnsi="Consolas" w:eastAsia="Consolas"/>
          <w:b w:val="0"/>
          <w:color w:val="A03030"/>
          <w:sz w:val="20"/>
        </w:rPr>
        <w:t>page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A03030"/>
          <w:sz w:val="20"/>
        </w:rPr>
        <w:t>size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A03030"/>
          <w:sz w:val="20"/>
        </w:rPr>
        <w:t>sort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color w:val="A03030"/>
          <w:sz w:val="20"/>
        </w:rPr>
        <w:t>seq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A03030"/>
          <w:sz w:val="20"/>
        </w:rPr>
        <w:t>create_time</w:t>
      </w:r>
      <w:r>
        <w:rPr>
          <w:rFonts w:ascii="宋体" w:hAnsi="宋体" w:eastAsia="宋体"/>
          <w:b w:val="0"/>
          <w:sz w:val="21"/>
        </w:rPr>
        <w:t xml:space="preserve">）/ </w:t>
      </w:r>
      <w:r>
        <w:rPr>
          <w:rFonts w:ascii="Consolas" w:hAnsi="Consolas" w:eastAsia="Consolas"/>
          <w:b w:val="0"/>
          <w:color w:val="A03030"/>
          <w:sz w:val="20"/>
        </w:rPr>
        <w:t>enabled</w:t>
      </w:r>
      <w:r>
        <w:rPr>
          <w:rFonts w:ascii="宋体" w:hAnsi="宋体" w:eastAsia="宋体"/>
          <w:b w:val="0"/>
          <w:sz w:val="21"/>
        </w:rPr>
        <w:t>。</w:t>
      </w:r>
    </w:p>
    <w:p w14:paraId="603E940E">
      <w:pPr>
        <w:pStyle w:val="5"/>
      </w:pPr>
      <w:bookmarkStart w:id="26" w:name="_Toc18760"/>
      <w:r>
        <w:rPr>
          <w:rFonts w:ascii="宋体" w:hAnsi="宋体" w:eastAsia="宋体"/>
          <w:b/>
          <w:color w:val="1F2A37"/>
          <w:sz w:val="24"/>
        </w:rPr>
        <w:t>4.2.8 后台：修改步骤</w:t>
      </w:r>
      <w:bookmarkEnd w:id="26"/>
    </w:p>
    <w:p w14:paraId="0831ACD2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PATCH /api/v1/admin/checkin/steps/{step_code}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1"/>
        <w:gridCol w:w="2952"/>
        <w:gridCol w:w="3581"/>
      </w:tblGrid>
      <w:tr w14:paraId="217FE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  <w:shd w:val="clear" w:color="auto" w:fill="E8EDF3"/>
          </w:tcPr>
          <w:p w14:paraId="7E65EB74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3099" w:type="dxa"/>
            <w:shd w:val="clear" w:color="auto" w:fill="E8EDF3"/>
          </w:tcPr>
          <w:p w14:paraId="1345E10E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3099" w:type="dxa"/>
            <w:shd w:val="clear" w:color="auto" w:fill="E8EDF3"/>
          </w:tcPr>
          <w:p w14:paraId="4C88D87E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2505D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2AD7F91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step_name</w:t>
            </w:r>
          </w:p>
        </w:tc>
        <w:tc>
          <w:tcPr>
            <w:tcW w:w="3099" w:type="dxa"/>
          </w:tcPr>
          <w:p w14:paraId="576CD45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3099" w:type="dxa"/>
          </w:tcPr>
          <w:p w14:paraId="333D4B6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步骤名</w:t>
            </w:r>
          </w:p>
        </w:tc>
      </w:tr>
      <w:tr w14:paraId="197C0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190FF50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seq</w:t>
            </w:r>
          </w:p>
        </w:tc>
        <w:tc>
          <w:tcPr>
            <w:tcW w:w="3099" w:type="dxa"/>
          </w:tcPr>
          <w:p w14:paraId="536D533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w="3099" w:type="dxa"/>
          </w:tcPr>
          <w:p w14:paraId="0AC1C37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顺序</w:t>
            </w:r>
          </w:p>
        </w:tc>
      </w:tr>
      <w:tr w14:paraId="4B2D6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4111A51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apply_scope</w:t>
            </w:r>
          </w:p>
        </w:tc>
        <w:tc>
          <w:tcPr>
            <w:tcW w:w="3099" w:type="dxa"/>
          </w:tcPr>
          <w:p w14:paraId="09C3FE3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object</w:t>
            </w:r>
          </w:p>
        </w:tc>
        <w:tc>
          <w:tcPr>
            <w:tcW w:w="3099" w:type="dxa"/>
          </w:tcPr>
          <w:p w14:paraId="656FED3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适用人群，JSON，如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{"batch_id":["..."],"edu_level":[1]}</w:t>
            </w:r>
          </w:p>
        </w:tc>
      </w:tr>
      <w:tr w14:paraId="0EEEC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645ECC2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location</w:t>
            </w:r>
          </w:p>
        </w:tc>
        <w:tc>
          <w:tcPr>
            <w:tcW w:w="3099" w:type="dxa"/>
          </w:tcPr>
          <w:p w14:paraId="27BBAAC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3099" w:type="dxa"/>
          </w:tcPr>
          <w:p w14:paraId="4F6A976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办理地点</w:t>
            </w:r>
          </w:p>
        </w:tc>
      </w:tr>
      <w:tr w14:paraId="4367A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065DF66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office_hours</w:t>
            </w:r>
          </w:p>
        </w:tc>
        <w:tc>
          <w:tcPr>
            <w:tcW w:w="3099" w:type="dxa"/>
          </w:tcPr>
          <w:p w14:paraId="38AF8EA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3099" w:type="dxa"/>
          </w:tcPr>
          <w:p w14:paraId="2ECF6AA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办公时间</w:t>
            </w:r>
          </w:p>
        </w:tc>
      </w:tr>
      <w:tr w14:paraId="40BCA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6C73CF4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contact</w:t>
            </w:r>
          </w:p>
        </w:tc>
        <w:tc>
          <w:tcPr>
            <w:tcW w:w="3099" w:type="dxa"/>
          </w:tcPr>
          <w:p w14:paraId="0DEA6CF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3099" w:type="dxa"/>
          </w:tcPr>
          <w:p w14:paraId="2A2EB34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联系电话</w:t>
            </w:r>
          </w:p>
        </w:tc>
      </w:tr>
      <w:tr w14:paraId="089B1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3DC68EA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enabled</w:t>
            </w:r>
          </w:p>
        </w:tc>
        <w:tc>
          <w:tcPr>
            <w:tcW w:w="3099" w:type="dxa"/>
          </w:tcPr>
          <w:p w14:paraId="448439C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boolean</w:t>
            </w:r>
          </w:p>
        </w:tc>
        <w:tc>
          <w:tcPr>
            <w:tcW w:w="3099" w:type="dxa"/>
          </w:tcPr>
          <w:p w14:paraId="54F7015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停用后小程序立刻看不到</w:t>
            </w:r>
          </w:p>
        </w:tc>
      </w:tr>
    </w:tbl>
    <w:p w14:paraId="5E59E92E">
      <w:pPr>
        <w:spacing w:after="40"/>
      </w:pPr>
    </w:p>
    <w:p w14:paraId="21F62730">
      <w:r>
        <w:rPr>
          <w:rFonts w:ascii="宋体" w:hAnsi="宋体" w:eastAsia="宋体"/>
          <w:b w:val="0"/>
          <w:sz w:val="21"/>
        </w:rPr>
        <w:t xml:space="preserve">改完要清缓存 </w:t>
      </w:r>
      <w:r>
        <w:rPr>
          <w:rFonts w:ascii="Consolas" w:hAnsi="Consolas" w:eastAsia="Consolas"/>
          <w:b w:val="0"/>
          <w:color w:val="A03030"/>
          <w:sz w:val="20"/>
        </w:rPr>
        <w:t>yingxin:checkin:steps</w:t>
      </w:r>
      <w:r>
        <w:rPr>
          <w:rFonts w:ascii="宋体" w:hAnsi="宋体" w:eastAsia="宋体"/>
          <w:b w:val="0"/>
          <w:sz w:val="21"/>
        </w:rPr>
        <w:t>，不然"即时生效"这条验收过不了。</w:t>
      </w:r>
    </w:p>
    <w:p w14:paraId="2D80F247">
      <w:pPr>
        <w:pStyle w:val="4"/>
      </w:pPr>
      <w:bookmarkStart w:id="27" w:name="_Toc14406"/>
      <w:r>
        <w:rPr>
          <w:rFonts w:ascii="宋体" w:hAnsi="宋体" w:eastAsia="宋体"/>
          <w:b/>
          <w:color w:val="1F2A37"/>
          <w:sz w:val="28"/>
        </w:rPr>
        <w:t>4.3 智能问答（qa-service）</w:t>
      </w:r>
      <w:bookmarkEnd w:id="27"/>
    </w:p>
    <w:p w14:paraId="29292B77">
      <w:pPr>
        <w:pStyle w:val="5"/>
      </w:pPr>
      <w:bookmarkStart w:id="28" w:name="_Toc26713"/>
      <w:r>
        <w:rPr>
          <w:rFonts w:ascii="宋体" w:hAnsi="宋体" w:eastAsia="宋体"/>
          <w:b/>
          <w:color w:val="1F2A37"/>
          <w:sz w:val="24"/>
        </w:rPr>
        <w:t>4.3.1 创建会话</w:t>
      </w:r>
      <w:bookmarkEnd w:id="28"/>
    </w:p>
    <w:p w14:paraId="74A8DF95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POST /api/v1/qa/sessions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1052B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8EDF3"/>
          </w:tcPr>
          <w:p w14:paraId="47F6156D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2324" w:type="dxa"/>
            <w:shd w:val="clear" w:color="auto" w:fill="E8EDF3"/>
          </w:tcPr>
          <w:p w14:paraId="3E79DF32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2324" w:type="dxa"/>
            <w:shd w:val="clear" w:color="auto" w:fill="E8EDF3"/>
          </w:tcPr>
          <w:p w14:paraId="244C4D88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必填</w:t>
            </w:r>
          </w:p>
        </w:tc>
        <w:tc>
          <w:tcPr>
            <w:tcW w:w="2324" w:type="dxa"/>
            <w:shd w:val="clear" w:color="auto" w:fill="E8EDF3"/>
          </w:tcPr>
          <w:p w14:paraId="638FED69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09A71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3CB8835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channel</w:t>
            </w:r>
          </w:p>
        </w:tc>
        <w:tc>
          <w:tcPr>
            <w:tcW w:w="2324" w:type="dxa"/>
          </w:tcPr>
          <w:p w14:paraId="41EEE7A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6FB5B29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0806EB03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MP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小程序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PC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大屏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H5</w:t>
            </w:r>
          </w:p>
        </w:tc>
      </w:tr>
    </w:tbl>
    <w:p w14:paraId="3773E005">
      <w:pPr>
        <w:spacing w:after="40"/>
      </w:pPr>
    </w:p>
    <w:p w14:paraId="14A335A3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 "code": 0, "data": { "session_id": "1836482910374629600", "start_time": "2026-10-20T07:19:48.000Z", "expires_in": 1800 } }</w:t>
      </w:r>
    </w:p>
    <w:p w14:paraId="59F728A8">
      <w:r>
        <w:rPr>
          <w:rFonts w:ascii="宋体" w:hAnsi="宋体" w:eastAsia="宋体"/>
          <w:b w:val="0"/>
          <w:sz w:val="21"/>
        </w:rPr>
        <w:t>游客也能问，</w:t>
      </w:r>
      <w:r>
        <w:rPr>
          <w:rFonts w:ascii="Consolas" w:hAnsi="Consolas" w:eastAsia="Consolas"/>
          <w:b w:val="0"/>
          <w:color w:val="A03030"/>
          <w:sz w:val="20"/>
        </w:rPr>
        <w:t>user_id</w:t>
      </w:r>
      <w:r>
        <w:rPr>
          <w:rFonts w:ascii="宋体" w:hAnsi="宋体" w:eastAsia="宋体"/>
          <w:b w:val="0"/>
          <w:sz w:val="21"/>
        </w:rPr>
        <w:t xml:space="preserve"> 为空。上下文 30 分钟过期。</w:t>
      </w:r>
    </w:p>
    <w:p w14:paraId="6A96520C">
      <w:pPr>
        <w:pStyle w:val="5"/>
      </w:pPr>
      <w:bookmarkStart w:id="29" w:name="_Toc4390"/>
      <w:r>
        <w:rPr>
          <w:rFonts w:ascii="宋体" w:hAnsi="宋体" w:eastAsia="宋体"/>
          <w:b/>
          <w:color w:val="1F2A37"/>
          <w:sz w:val="24"/>
        </w:rPr>
        <w:t>4.3.2 提问</w:t>
      </w:r>
      <w:bookmarkEnd w:id="29"/>
    </w:p>
    <w:p w14:paraId="48F3D3E7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POST /api/v1/qa/ask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57F29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8EDF3"/>
          </w:tcPr>
          <w:p w14:paraId="5E8275A1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2324" w:type="dxa"/>
            <w:shd w:val="clear" w:color="auto" w:fill="E8EDF3"/>
          </w:tcPr>
          <w:p w14:paraId="64B3AA44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2324" w:type="dxa"/>
            <w:shd w:val="clear" w:color="auto" w:fill="E8EDF3"/>
          </w:tcPr>
          <w:p w14:paraId="6B2C007F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必填</w:t>
            </w:r>
          </w:p>
        </w:tc>
        <w:tc>
          <w:tcPr>
            <w:tcW w:w="2324" w:type="dxa"/>
            <w:shd w:val="clear" w:color="auto" w:fill="E8EDF3"/>
          </w:tcPr>
          <w:p w14:paraId="33801A40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5FA60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44A7352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session_id</w:t>
            </w:r>
          </w:p>
        </w:tc>
        <w:tc>
          <w:tcPr>
            <w:tcW w:w="2324" w:type="dxa"/>
          </w:tcPr>
          <w:p w14:paraId="2AFBF53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4DE039E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7124FC9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会话 ID</w:t>
            </w:r>
          </w:p>
        </w:tc>
      </w:tr>
      <w:tr w14:paraId="51DB2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4E936F9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question</w:t>
            </w:r>
          </w:p>
        </w:tc>
        <w:tc>
          <w:tcPr>
            <w:tcW w:w="2324" w:type="dxa"/>
          </w:tcPr>
          <w:p w14:paraId="370E7FE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508C976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09A7C50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1~200 字</w:t>
            </w:r>
          </w:p>
        </w:tc>
      </w:tr>
      <w:tr w14:paraId="2BAA9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53E354F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content_type</w:t>
            </w:r>
          </w:p>
        </w:tc>
        <w:tc>
          <w:tcPr>
            <w:tcW w:w="2324" w:type="dxa"/>
          </w:tcPr>
          <w:p w14:paraId="65BC37D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5F0C901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442D40B3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TEXT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（默认）/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RICH</w:t>
            </w:r>
          </w:p>
        </w:tc>
      </w:tr>
    </w:tbl>
    <w:p w14:paraId="32876F45">
      <w:pPr>
        <w:spacing w:after="40"/>
      </w:pPr>
    </w:p>
    <w:p w14:paraId="2A068C83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 "session_id": "1836482910374629600", "question": "学费最晚什么时候交啊" }</w:t>
      </w:r>
    </w:p>
    <w:p w14:paraId="54A14DA1">
      <w:r>
        <w:rPr>
          <w:rFonts w:ascii="宋体" w:hAnsi="宋体" w:eastAsia="宋体"/>
          <w:b w:val="0"/>
          <w:sz w:val="21"/>
        </w:rPr>
        <w:t>返回：</w:t>
      </w:r>
    </w:p>
    <w:p w14:paraId="5124CD2B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"code": 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"data":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"message_id": "1836482910374629700",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"hit_type": "QA_LIB",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"answer_type": "RICH",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"question_id": "1836482910374629800",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"category": "PAYMENT",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"confidence": 0.93,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"cost_ms": 42,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"answer_text": "学费请在报到当天 17:00 前缴清，线上通过财务处公众号缴纳。",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"answer_media": [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{ "type": "flow", "content": "① 进入公众号 → ② 校园缴费 → ③ 输入学号 → ④ 确认金额 → ⑤ 支付" },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{ "type": "image", "url": "https://cdn.example.com/qa/pay-guide.jpg"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],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"suggestions": ["怎么查缴费是否成功", "可以分期吗", "绿色通道怎么申请"],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"digital_human": { "speech_text": "学费请在报到当天 17:00 前缴清……", "emotion": "HAPPY"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}</w:t>
      </w:r>
    </w:p>
    <w:p w14:paraId="08E2FAA1">
      <w:r>
        <w:rPr>
          <w:rFonts w:ascii="Consolas" w:hAnsi="Consolas" w:eastAsia="Consolas"/>
          <w:b w:val="0"/>
          <w:color w:val="A03030"/>
          <w:sz w:val="20"/>
        </w:rPr>
        <w:t>hit_type</w:t>
      </w:r>
      <w:r>
        <w:rPr>
          <w:rFonts w:ascii="宋体" w:hAnsi="宋体" w:eastAsia="宋体"/>
          <w:b w:val="0"/>
          <w:sz w:val="21"/>
        </w:rPr>
        <w:t xml:space="preserve"> 说明答案从哪来：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776AD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  <w:shd w:val="clear" w:color="auto" w:fill="E8EDF3"/>
          </w:tcPr>
          <w:p w14:paraId="362DB73B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值</w:t>
            </w:r>
          </w:p>
        </w:tc>
        <w:tc>
          <w:tcPr>
            <w:tcW w:w="3099" w:type="dxa"/>
            <w:shd w:val="clear" w:color="auto" w:fill="E8EDF3"/>
          </w:tcPr>
          <w:p w14:paraId="22BDA2B2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含义</w:t>
            </w:r>
          </w:p>
        </w:tc>
        <w:tc>
          <w:tcPr>
            <w:tcW w:w="3099" w:type="dxa"/>
            <w:shd w:val="clear" w:color="auto" w:fill="E8EDF3"/>
          </w:tcPr>
          <w:p w14:paraId="304C6D57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前端怎么处理</w:t>
            </w:r>
          </w:p>
        </w:tc>
      </w:tr>
      <w:tr w14:paraId="6B7E2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35B9DEDC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CACHE</w:t>
            </w:r>
          </w:p>
        </w:tc>
        <w:tc>
          <w:tcPr>
            <w:tcW w:w="3099" w:type="dxa"/>
          </w:tcPr>
          <w:p w14:paraId="5618F20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命中 Redis 热点缓存</w:t>
            </w:r>
          </w:p>
        </w:tc>
        <w:tc>
          <w:tcPr>
            <w:tcW w:w="3099" w:type="dxa"/>
          </w:tcPr>
          <w:p w14:paraId="03E727C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正常展示，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is_cached=true</w:t>
            </w:r>
          </w:p>
        </w:tc>
      </w:tr>
      <w:tr w14:paraId="34162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207D1CEB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QA_LIB</w:t>
            </w:r>
          </w:p>
        </w:tc>
        <w:tc>
          <w:tcPr>
            <w:tcW w:w="3099" w:type="dxa"/>
          </w:tcPr>
          <w:p w14:paraId="756E9DC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问答库命中</w:t>
            </w:r>
          </w:p>
        </w:tc>
        <w:tc>
          <w:tcPr>
            <w:tcW w:w="3099" w:type="dxa"/>
          </w:tcPr>
          <w:p w14:paraId="68B7935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正常展示</w:t>
            </w:r>
          </w:p>
        </w:tc>
      </w:tr>
      <w:tr w14:paraId="387FA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44CF7A17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LLM</w:t>
            </w:r>
          </w:p>
        </w:tc>
        <w:tc>
          <w:tcPr>
            <w:tcW w:w="3099" w:type="dxa"/>
          </w:tcPr>
          <w:p w14:paraId="58B3A16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问答库没有，大模型兜底</w:t>
            </w:r>
          </w:p>
        </w:tc>
        <w:tc>
          <w:tcPr>
            <w:tcW w:w="3099" w:type="dxa"/>
          </w:tcPr>
          <w:p w14:paraId="44790DF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展示，并标注"AI 生成，仅供参考"</w:t>
            </w:r>
          </w:p>
        </w:tc>
      </w:tr>
      <w:tr w14:paraId="3C7BB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2204E08D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MISS</w:t>
            </w:r>
          </w:p>
        </w:tc>
        <w:tc>
          <w:tcPr>
            <w:tcW w:w="3099" w:type="dxa"/>
          </w:tcPr>
          <w:p w14:paraId="6C2DA0C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没答上</w:t>
            </w:r>
          </w:p>
        </w:tc>
        <w:tc>
          <w:tcPr>
            <w:tcW w:w="3099" w:type="dxa"/>
          </w:tcPr>
          <w:p w14:paraId="25C8AB6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显示"没听懂" + 转人工按钮</w:t>
            </w:r>
          </w:p>
        </w:tc>
      </w:tr>
    </w:tbl>
    <w:p w14:paraId="5F5E3A21">
      <w:pPr>
        <w:spacing w:after="40"/>
      </w:pPr>
    </w:p>
    <w:p w14:paraId="6DAE1344">
      <w:r>
        <w:rPr>
          <w:rFonts w:ascii="Consolas" w:hAnsi="Consolas" w:eastAsia="Consolas"/>
          <w:b w:val="0"/>
          <w:color w:val="A03030"/>
          <w:sz w:val="20"/>
        </w:rPr>
        <w:t>answer_type</w:t>
      </w:r>
      <w:r>
        <w:rPr>
          <w:rFonts w:ascii="宋体" w:hAnsi="宋体" w:eastAsia="宋体"/>
          <w:b w:val="0"/>
          <w:sz w:val="21"/>
        </w:rPr>
        <w:t xml:space="preserve"> 是 </w:t>
      </w:r>
      <w:r>
        <w:rPr>
          <w:rFonts w:ascii="Consolas" w:hAnsi="Consolas" w:eastAsia="Consolas"/>
          <w:b w:val="0"/>
          <w:color w:val="A03030"/>
          <w:sz w:val="20"/>
        </w:rPr>
        <w:t>TEXT</w:t>
      </w:r>
      <w:r>
        <w:rPr>
          <w:rFonts w:ascii="宋体" w:hAnsi="宋体" w:eastAsia="宋体"/>
          <w:b w:val="0"/>
          <w:sz w:val="21"/>
        </w:rPr>
        <w:t xml:space="preserve"> 时只看 </w:t>
      </w:r>
      <w:r>
        <w:rPr>
          <w:rFonts w:ascii="Consolas" w:hAnsi="Consolas" w:eastAsia="Consolas"/>
          <w:b w:val="0"/>
          <w:color w:val="A03030"/>
          <w:sz w:val="20"/>
        </w:rPr>
        <w:t>answer_text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color w:val="A03030"/>
          <w:sz w:val="20"/>
        </w:rPr>
        <w:t>RICH</w:t>
      </w:r>
      <w:r>
        <w:rPr>
          <w:rFonts w:ascii="宋体" w:hAnsi="宋体" w:eastAsia="宋体"/>
          <w:b w:val="0"/>
          <w:sz w:val="21"/>
        </w:rPr>
        <w:t xml:space="preserve"> 时再按顺序渲染 </w:t>
      </w:r>
      <w:r>
        <w:rPr>
          <w:rFonts w:ascii="Consolas" w:hAnsi="Consolas" w:eastAsia="Consolas"/>
          <w:b w:val="0"/>
          <w:color w:val="A03030"/>
          <w:sz w:val="20"/>
        </w:rPr>
        <w:t>answer_media</w:t>
      </w:r>
      <w:r>
        <w:rPr>
          <w:rFonts w:ascii="宋体" w:hAnsi="宋体" w:eastAsia="宋体"/>
          <w:b w:val="0"/>
          <w:sz w:val="21"/>
        </w:rPr>
        <w:t xml:space="preserve"> 里的块（</w:t>
      </w:r>
      <w:r>
        <w:rPr>
          <w:rFonts w:ascii="Consolas" w:hAnsi="Consolas" w:eastAsia="Consolas"/>
          <w:b w:val="0"/>
          <w:color w:val="A03030"/>
          <w:sz w:val="20"/>
        </w:rPr>
        <w:t>image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A03030"/>
          <w:sz w:val="20"/>
        </w:rPr>
        <w:t>flow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A03030"/>
          <w:sz w:val="20"/>
        </w:rPr>
        <w:t>video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A03030"/>
          <w:sz w:val="20"/>
        </w:rPr>
        <w:t>poi</w:t>
      </w:r>
      <w:r>
        <w:rPr>
          <w:rFonts w:ascii="宋体" w:hAnsi="宋体" w:eastAsia="宋体"/>
          <w:b w:val="0"/>
          <w:sz w:val="21"/>
        </w:rPr>
        <w:t>）。</w:t>
      </w:r>
    </w:p>
    <w:p w14:paraId="77955BCD">
      <w:r>
        <w:rPr>
          <w:rFonts w:ascii="宋体" w:hAnsi="宋体" w:eastAsia="宋体"/>
          <w:b w:val="0"/>
          <w:sz w:val="21"/>
        </w:rPr>
        <w:t xml:space="preserve">性能要求：问答库命中 P99 小于 1 秒，缓存命中约 10 毫秒，大模型 3 秒超时就返回 </w:t>
      </w:r>
      <w:r>
        <w:rPr>
          <w:rFonts w:ascii="Consolas" w:hAnsi="Consolas" w:eastAsia="Consolas"/>
          <w:b w:val="0"/>
          <w:color w:val="A03030"/>
          <w:sz w:val="20"/>
        </w:rPr>
        <w:t>MISS</w:t>
      </w:r>
      <w:r>
        <w:rPr>
          <w:rFonts w:ascii="宋体" w:hAnsi="宋体" w:eastAsia="宋体"/>
          <w:b w:val="0"/>
          <w:sz w:val="21"/>
        </w:rPr>
        <w:t>，不要无限等。</w:t>
      </w:r>
    </w:p>
    <w:p w14:paraId="3481B199">
      <w:pPr>
        <w:pStyle w:val="5"/>
      </w:pPr>
      <w:bookmarkStart w:id="30" w:name="_Toc6945"/>
      <w:r>
        <w:rPr>
          <w:rFonts w:ascii="宋体" w:hAnsi="宋体" w:eastAsia="宋体"/>
          <w:b/>
          <w:color w:val="1F2A37"/>
          <w:sz w:val="24"/>
        </w:rPr>
        <w:t>4.3.3 会话历史</w:t>
      </w:r>
      <w:bookmarkEnd w:id="30"/>
    </w:p>
    <w:p w14:paraId="7E55933D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/api/v1/qa/sessions/{session_id}/messages?page=1&amp;size=20</w:t>
      </w:r>
    </w:p>
    <w:p w14:paraId="05059FE5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"code": 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"data":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"items": [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"id": "1836482910374629700",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"role": "ROBOT",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"content_type": "TEXT",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"content": "学费请在报到当天 17:00 前缴清……",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"question_id": "1836482910374629800",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"confidence": 0.93,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"llm_used": false,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"create_time": "2026-10-20T07:19:48.000Z"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],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"page": 1,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"size": 20,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"total": 1,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"has_more": false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}</w:t>
      </w:r>
    </w:p>
    <w:p w14:paraId="42E54811">
      <w:r>
        <w:rPr>
          <w:rFonts w:ascii="宋体" w:hAnsi="宋体" w:eastAsia="宋体"/>
          <w:b w:val="0"/>
          <w:sz w:val="21"/>
        </w:rPr>
        <w:t>消息内容在库里是加密存的，返回的是解密后的明文，解密只在 service 层做一次。</w:t>
      </w:r>
    </w:p>
    <w:p w14:paraId="606E0732">
      <w:pPr>
        <w:pStyle w:val="5"/>
      </w:pPr>
      <w:bookmarkStart w:id="31" w:name="_Toc8637"/>
      <w:r>
        <w:rPr>
          <w:rFonts w:ascii="宋体" w:hAnsi="宋体" w:eastAsia="宋体"/>
          <w:b/>
          <w:color w:val="1F2A37"/>
          <w:sz w:val="24"/>
        </w:rPr>
        <w:t>4.3.4 热门问题</w:t>
      </w:r>
      <w:bookmarkEnd w:id="31"/>
    </w:p>
    <w:p w14:paraId="2D9EFDAD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/api/v1/qa/hot?size=10</w:t>
      </w:r>
    </w:p>
    <w:p w14:paraId="73702DDC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 "code": 0, "data": { "items": [ { "id": "1836482910374629800", "question": "怎么办理绿色通道", "hit_count": 1832, "category": "AID" } ] } }</w:t>
      </w:r>
    </w:p>
    <w:p w14:paraId="08B889F8">
      <w:r>
        <w:rPr>
          <w:rFonts w:ascii="宋体" w:hAnsi="宋体" w:eastAsia="宋体"/>
          <w:b w:val="0"/>
          <w:sz w:val="21"/>
        </w:rPr>
        <w:t>可直接缓存 5 分钟。</w:t>
      </w:r>
    </w:p>
    <w:p w14:paraId="05240261">
      <w:pPr>
        <w:pStyle w:val="5"/>
      </w:pPr>
      <w:bookmarkStart w:id="32" w:name="_Toc19248"/>
      <w:r>
        <w:rPr>
          <w:rFonts w:ascii="宋体" w:hAnsi="宋体" w:eastAsia="宋体"/>
          <w:b/>
          <w:color w:val="1F2A37"/>
          <w:sz w:val="24"/>
        </w:rPr>
        <w:t>4.3.5 问答分类</w:t>
      </w:r>
      <w:bookmarkEnd w:id="32"/>
    </w:p>
    <w:p w14:paraId="0A2A9BC1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/api/v1/qa/categories</w:t>
      </w:r>
    </w:p>
    <w:p w14:paraId="71B1D8D0">
      <w:r>
        <w:rPr>
          <w:rFonts w:ascii="宋体" w:hAnsi="宋体" w:eastAsia="宋体"/>
          <w:b w:val="0"/>
          <w:sz w:val="21"/>
        </w:rPr>
        <w:t xml:space="preserve">返回 </w:t>
      </w:r>
      <w:r>
        <w:rPr>
          <w:rFonts w:ascii="Consolas" w:hAnsi="Consolas" w:eastAsia="Consolas"/>
          <w:b w:val="0"/>
          <w:color w:val="A03030"/>
          <w:sz w:val="20"/>
        </w:rPr>
        <w:t>qa_question.category</w:t>
      </w:r>
      <w:r>
        <w:rPr>
          <w:rFonts w:ascii="宋体" w:hAnsi="宋体" w:eastAsia="宋体"/>
          <w:b w:val="0"/>
          <w:sz w:val="21"/>
        </w:rPr>
        <w:t xml:space="preserve"> 的去重列表 + 每个分类的条目数。分类名在附录里定死，后台只能从下拉里选，不能手输。</w:t>
      </w:r>
    </w:p>
    <w:p w14:paraId="6BB81EB2">
      <w:pPr>
        <w:pStyle w:val="5"/>
      </w:pPr>
      <w:bookmarkStart w:id="33" w:name="_Toc22068"/>
      <w:r>
        <w:rPr>
          <w:rFonts w:ascii="宋体" w:hAnsi="宋体" w:eastAsia="宋体"/>
          <w:b/>
          <w:color w:val="1F2A37"/>
          <w:sz w:val="24"/>
        </w:rPr>
        <w:t>4.3.6 语音转文字</w:t>
      </w:r>
      <w:bookmarkEnd w:id="33"/>
    </w:p>
    <w:p w14:paraId="6B9CCF80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POST /api/v1/qa/asr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2A4BF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8EDF3"/>
          </w:tcPr>
          <w:p w14:paraId="6B5DF70F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2324" w:type="dxa"/>
            <w:shd w:val="clear" w:color="auto" w:fill="E8EDF3"/>
          </w:tcPr>
          <w:p w14:paraId="223642CB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2324" w:type="dxa"/>
            <w:shd w:val="clear" w:color="auto" w:fill="E8EDF3"/>
          </w:tcPr>
          <w:p w14:paraId="6F7E24E8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必填</w:t>
            </w:r>
          </w:p>
        </w:tc>
        <w:tc>
          <w:tcPr>
            <w:tcW w:w="2324" w:type="dxa"/>
            <w:shd w:val="clear" w:color="auto" w:fill="E8EDF3"/>
          </w:tcPr>
          <w:p w14:paraId="05247922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3372B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2FE226D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audio_base64</w:t>
            </w:r>
          </w:p>
        </w:tc>
        <w:tc>
          <w:tcPr>
            <w:tcW w:w="2324" w:type="dxa"/>
          </w:tcPr>
          <w:p w14:paraId="457A02F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73FC285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5F2600E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不超过 2MB，时长不超过 60 秒</w:t>
            </w:r>
          </w:p>
        </w:tc>
      </w:tr>
      <w:tr w14:paraId="4E7F4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1A92928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format</w:t>
            </w:r>
          </w:p>
        </w:tc>
        <w:tc>
          <w:tcPr>
            <w:tcW w:w="2324" w:type="dxa"/>
          </w:tcPr>
          <w:p w14:paraId="5F01AAB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514A54E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30FD0956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mp3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pcm</w:t>
            </w:r>
          </w:p>
        </w:tc>
      </w:tr>
    </w:tbl>
    <w:p w14:paraId="6AE8A1B6">
      <w:pPr>
        <w:spacing w:after="40"/>
      </w:pPr>
    </w:p>
    <w:p w14:paraId="590E3CD9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 "code": 0, "data": { "text": "学费最晚什么时候交", "confidence": 0.96, "cost_ms": 380 } }</w:t>
      </w:r>
    </w:p>
    <w:p w14:paraId="2AB732F5">
      <w:pPr>
        <w:pStyle w:val="5"/>
      </w:pPr>
      <w:bookmarkStart w:id="34" w:name="_Toc8574"/>
      <w:r>
        <w:rPr>
          <w:rFonts w:ascii="宋体" w:hAnsi="宋体" w:eastAsia="宋体"/>
          <w:b/>
          <w:color w:val="1F2A37"/>
          <w:sz w:val="24"/>
        </w:rPr>
        <w:t>4.3.7 文字转语音</w:t>
      </w:r>
      <w:bookmarkEnd w:id="34"/>
    </w:p>
    <w:p w14:paraId="3AD2C706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POST /api/v1/qa/tts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05313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8EDF3"/>
          </w:tcPr>
          <w:p w14:paraId="286779AD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2324" w:type="dxa"/>
            <w:shd w:val="clear" w:color="auto" w:fill="E8EDF3"/>
          </w:tcPr>
          <w:p w14:paraId="22A49AB6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2324" w:type="dxa"/>
            <w:shd w:val="clear" w:color="auto" w:fill="E8EDF3"/>
          </w:tcPr>
          <w:p w14:paraId="0B2C5FDE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必填</w:t>
            </w:r>
          </w:p>
        </w:tc>
        <w:tc>
          <w:tcPr>
            <w:tcW w:w="2324" w:type="dxa"/>
            <w:shd w:val="clear" w:color="auto" w:fill="E8EDF3"/>
          </w:tcPr>
          <w:p w14:paraId="1B3B053C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162F3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379D16C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text</w:t>
            </w:r>
          </w:p>
        </w:tc>
        <w:tc>
          <w:tcPr>
            <w:tcW w:w="2324" w:type="dxa"/>
          </w:tcPr>
          <w:p w14:paraId="34A0014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4212AC4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6A92AC9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不超过 500 字</w:t>
            </w:r>
          </w:p>
        </w:tc>
      </w:tr>
      <w:tr w14:paraId="3F744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21CC671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voice</w:t>
            </w:r>
          </w:p>
        </w:tc>
        <w:tc>
          <w:tcPr>
            <w:tcW w:w="2324" w:type="dxa"/>
          </w:tcPr>
          <w:p w14:paraId="2D08602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4BC5A08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11A573E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音色，默认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FEMALE_YOUNG</w:t>
            </w:r>
          </w:p>
        </w:tc>
      </w:tr>
    </w:tbl>
    <w:p w14:paraId="4FC2D42A">
      <w:pPr>
        <w:spacing w:after="40"/>
      </w:pPr>
    </w:p>
    <w:p w14:paraId="2B4D7C24">
      <w:r>
        <w:rPr>
          <w:rFonts w:ascii="宋体" w:hAnsi="宋体" w:eastAsia="宋体"/>
          <w:b w:val="0"/>
          <w:sz w:val="21"/>
        </w:rPr>
        <w:t xml:space="preserve">返回 </w:t>
      </w:r>
      <w:r>
        <w:rPr>
          <w:rFonts w:ascii="Consolas" w:hAnsi="Consolas" w:eastAsia="Consolas"/>
          <w:b w:val="0"/>
          <w:color w:val="A03030"/>
          <w:sz w:val="20"/>
        </w:rPr>
        <w:t>audio_url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Consolas"/>
          <w:b w:val="0"/>
          <w:color w:val="A03030"/>
          <w:sz w:val="20"/>
        </w:rPr>
        <w:t>expire_time</w:t>
      </w:r>
      <w:r>
        <w:rPr>
          <w:rFonts w:ascii="宋体" w:hAnsi="宋体" w:eastAsia="宋体"/>
          <w:b w:val="0"/>
          <w:sz w:val="21"/>
        </w:rPr>
        <w:t>（音频 1 小时后清理）。</w:t>
      </w:r>
    </w:p>
    <w:p w14:paraId="72EB311E">
      <w:r>
        <w:rPr>
          <w:rFonts w:ascii="宋体" w:hAnsi="宋体" w:eastAsia="宋体"/>
          <w:b w:val="0"/>
          <w:sz w:val="21"/>
        </w:rPr>
        <w:t xml:space="preserve">语音服务挂了返回 </w:t>
      </w:r>
      <w:r>
        <w:rPr>
          <w:rFonts w:ascii="Consolas" w:hAnsi="Consolas" w:eastAsia="Consolas"/>
          <w:b w:val="0"/>
          <w:color w:val="A03030"/>
          <w:sz w:val="20"/>
        </w:rPr>
        <w:t>50003</w:t>
      </w:r>
      <w:r>
        <w:rPr>
          <w:rFonts w:ascii="宋体" w:hAnsi="宋体" w:eastAsia="宋体"/>
          <w:b w:val="0"/>
          <w:sz w:val="21"/>
        </w:rPr>
        <w:t>，前端自动切回文字输入，别卡住主流程。</w:t>
      </w:r>
    </w:p>
    <w:p w14:paraId="6C6060B3">
      <w:pPr>
        <w:pStyle w:val="5"/>
      </w:pPr>
      <w:bookmarkStart w:id="35" w:name="_Toc13135"/>
      <w:r>
        <w:rPr>
          <w:rFonts w:ascii="宋体" w:hAnsi="宋体" w:eastAsia="宋体"/>
          <w:b/>
          <w:color w:val="1F2A37"/>
          <w:sz w:val="24"/>
        </w:rPr>
        <w:t>4.3.8 答案反馈</w:t>
      </w:r>
      <w:bookmarkEnd w:id="35"/>
    </w:p>
    <w:p w14:paraId="37E9ABDF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POST /api/v1/qa/feedback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0EBF4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  <w:shd w:val="clear" w:color="auto" w:fill="E8EDF3"/>
          </w:tcPr>
          <w:p w14:paraId="7F9BD643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3099" w:type="dxa"/>
            <w:shd w:val="clear" w:color="auto" w:fill="E8EDF3"/>
          </w:tcPr>
          <w:p w14:paraId="1E93458A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3099" w:type="dxa"/>
            <w:shd w:val="clear" w:color="auto" w:fill="E8EDF3"/>
          </w:tcPr>
          <w:p w14:paraId="55176566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必填</w:t>
            </w:r>
          </w:p>
        </w:tc>
      </w:tr>
      <w:tr w14:paraId="1E4C7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15F5702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message_id</w:t>
            </w:r>
          </w:p>
        </w:tc>
        <w:tc>
          <w:tcPr>
            <w:tcW w:w="3099" w:type="dxa"/>
          </w:tcPr>
          <w:p w14:paraId="69DEDF1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3099" w:type="dxa"/>
          </w:tcPr>
          <w:p w14:paraId="74BEE29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 w14:paraId="14DE2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6B8DD57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is_helpful</w:t>
            </w:r>
          </w:p>
        </w:tc>
        <w:tc>
          <w:tcPr>
            <w:tcW w:w="3099" w:type="dxa"/>
          </w:tcPr>
          <w:p w14:paraId="5536973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boolean</w:t>
            </w:r>
          </w:p>
        </w:tc>
        <w:tc>
          <w:tcPr>
            <w:tcW w:w="3099" w:type="dxa"/>
          </w:tcPr>
          <w:p w14:paraId="5D36C00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 w14:paraId="00CD4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78437D1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reason</w:t>
            </w:r>
          </w:p>
        </w:tc>
        <w:tc>
          <w:tcPr>
            <w:tcW w:w="3099" w:type="dxa"/>
          </w:tcPr>
          <w:p w14:paraId="16421E4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3099" w:type="dxa"/>
          </w:tcPr>
          <w:p w14:paraId="5FCBAE8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</w:tr>
    </w:tbl>
    <w:p w14:paraId="0226DD7B">
      <w:pPr>
        <w:spacing w:after="40"/>
      </w:pPr>
    </w:p>
    <w:p w14:paraId="59C12092">
      <w:r>
        <w:rPr>
          <w:rFonts w:ascii="宋体" w:hAnsi="宋体" w:eastAsia="宋体"/>
          <w:b w:val="0"/>
          <w:sz w:val="21"/>
        </w:rPr>
        <w:t>连续反馈"没帮助"的消息会被转进未解答记录。</w:t>
      </w:r>
    </w:p>
    <w:p w14:paraId="3A5F5176">
      <w:pPr>
        <w:pStyle w:val="5"/>
      </w:pPr>
      <w:bookmarkStart w:id="36" w:name="_Toc14533"/>
      <w:r>
        <w:rPr>
          <w:rFonts w:ascii="宋体" w:hAnsi="宋体" w:eastAsia="宋体"/>
          <w:b/>
          <w:color w:val="1F2A37"/>
          <w:sz w:val="24"/>
        </w:rPr>
        <w:t>4.3.9 数字人会话</w:t>
      </w:r>
      <w:bookmarkEnd w:id="36"/>
    </w:p>
    <w:p w14:paraId="4A3EB15C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POST /api/v1/digital-human/sessions</w:t>
      </w:r>
    </w:p>
    <w:p w14:paraId="2170AB5C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"code": 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"data":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"dh_session_id": "dh_1836482910374630000",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"mode": "TWO_D",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"rtc_token": "eyJ0eXAiOiJKV1Qi...",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"rtc_expires_in": 3600,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"avatar": { "avatar_id": "avt_01", "model_url": "https://cdn.example.com/dh/avt01.vrm", "is_lip_sync": true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}</w:t>
      </w:r>
    </w:p>
    <w:p w14:paraId="007799C7">
      <w:r>
        <w:rPr>
          <w:rFonts w:ascii="Consolas" w:hAnsi="Consolas" w:eastAsia="Consolas"/>
          <w:b w:val="0"/>
          <w:color w:val="A03030"/>
          <w:sz w:val="20"/>
        </w:rPr>
        <w:t>mode</w:t>
      </w:r>
      <w:r>
        <w:rPr>
          <w:rFonts w:ascii="宋体" w:hAnsi="宋体" w:eastAsia="宋体"/>
          <w:b w:val="0"/>
          <w:sz w:val="21"/>
        </w:rPr>
        <w:t xml:space="preserve"> 三种：</w:t>
      </w:r>
      <w:r>
        <w:rPr>
          <w:rFonts w:ascii="Consolas" w:hAnsi="Consolas" w:eastAsia="Consolas"/>
          <w:b w:val="0"/>
          <w:color w:val="A03030"/>
          <w:sz w:val="20"/>
        </w:rPr>
        <w:t>TWO_D</w:t>
      </w:r>
      <w:r>
        <w:rPr>
          <w:rFonts w:ascii="宋体" w:hAnsi="宋体" w:eastAsia="宋体"/>
          <w:b w:val="0"/>
          <w:sz w:val="21"/>
        </w:rPr>
        <w:t>（2D 渲染，优先）、</w:t>
      </w:r>
      <w:r>
        <w:rPr>
          <w:rFonts w:ascii="Consolas" w:hAnsi="Consolas" w:eastAsia="Consolas"/>
          <w:b w:val="0"/>
          <w:color w:val="A03030"/>
          <w:sz w:val="20"/>
        </w:rPr>
        <w:t>WEBRTC</w:t>
      </w:r>
      <w:r>
        <w:rPr>
          <w:rFonts w:ascii="宋体" w:hAnsi="宋体" w:eastAsia="宋体"/>
          <w:b w:val="0"/>
          <w:sz w:val="21"/>
        </w:rPr>
        <w:t>（流媒体）、</w:t>
      </w:r>
      <w:r>
        <w:rPr>
          <w:rFonts w:ascii="Consolas" w:hAnsi="Consolas" w:eastAsia="Consolas"/>
          <w:b w:val="0"/>
          <w:color w:val="A03030"/>
          <w:sz w:val="20"/>
        </w:rPr>
        <w:t>STATIC</w:t>
      </w:r>
      <w:r>
        <w:rPr>
          <w:rFonts w:ascii="宋体" w:hAnsi="宋体" w:eastAsia="宋体"/>
          <w:b w:val="0"/>
          <w:sz w:val="21"/>
        </w:rPr>
        <w:t xml:space="preserve">（纯图片兜底）。前端按 </w:t>
      </w:r>
      <w:r>
        <w:rPr>
          <w:rFonts w:ascii="Consolas" w:hAnsi="Consolas" w:eastAsia="Consolas"/>
          <w:b w:val="0"/>
          <w:color w:val="A03030"/>
          <w:sz w:val="20"/>
        </w:rPr>
        <w:t>mode</w:t>
      </w:r>
      <w:r>
        <w:rPr>
          <w:rFonts w:ascii="宋体" w:hAnsi="宋体" w:eastAsia="宋体"/>
          <w:b w:val="0"/>
          <w:sz w:val="21"/>
        </w:rPr>
        <w:t xml:space="preserve"> 换渲染方式，接口不变。</w:t>
      </w:r>
    </w:p>
    <w:p w14:paraId="62B5D561">
      <w:pPr>
        <w:pStyle w:val="5"/>
      </w:pPr>
      <w:bookmarkStart w:id="37" w:name="_Toc30165"/>
      <w:r>
        <w:rPr>
          <w:rFonts w:ascii="宋体" w:hAnsi="宋体" w:eastAsia="宋体"/>
          <w:b/>
          <w:color w:val="1F2A37"/>
          <w:sz w:val="24"/>
        </w:rPr>
        <w:t>4.3.10 后台：问答列表</w:t>
      </w:r>
      <w:bookmarkEnd w:id="37"/>
    </w:p>
    <w:p w14:paraId="1D4F0826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/api/v1/admin/qa-questions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06DEC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  <w:shd w:val="clear" w:color="auto" w:fill="E8EDF3"/>
          </w:tcPr>
          <w:p w14:paraId="2B8D4493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4649" w:type="dxa"/>
            <w:shd w:val="clear" w:color="auto" w:fill="E8EDF3"/>
          </w:tcPr>
          <w:p w14:paraId="73C17D67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2E27E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5E49975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page / size</w:t>
            </w:r>
          </w:p>
        </w:tc>
        <w:tc>
          <w:tcPr>
            <w:tcW w:w="4649" w:type="dxa"/>
          </w:tcPr>
          <w:p w14:paraId="249596C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分页</w:t>
            </w:r>
          </w:p>
        </w:tc>
      </w:tr>
      <w:tr w14:paraId="52DBF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552E9E5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sort</w:t>
            </w:r>
          </w:p>
        </w:tc>
        <w:tc>
          <w:tcPr>
            <w:tcW w:w="4649" w:type="dxa"/>
          </w:tcPr>
          <w:p w14:paraId="7DA4EC3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白名单：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create_time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hit_count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update_time</w:t>
            </w:r>
          </w:p>
        </w:tc>
      </w:tr>
      <w:tr w14:paraId="17213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5C79E89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category</w:t>
            </w:r>
          </w:p>
        </w:tc>
        <w:tc>
          <w:tcPr>
            <w:tcW w:w="4649" w:type="dxa"/>
          </w:tcPr>
          <w:p w14:paraId="6FEBDE5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分类</w:t>
            </w:r>
          </w:p>
        </w:tc>
      </w:tr>
      <w:tr w14:paraId="2AF1C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1F84AA9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w="4649" w:type="dxa"/>
          </w:tcPr>
          <w:p w14:paraId="3952F3A4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PUBLISHED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DRAFT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OFFLINE</w:t>
            </w:r>
          </w:p>
        </w:tc>
      </w:tr>
      <w:tr w14:paraId="62BC3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64511A4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keyword</w:t>
            </w:r>
          </w:p>
        </w:tc>
        <w:tc>
          <w:tcPr>
            <w:tcW w:w="4649" w:type="dxa"/>
          </w:tcPr>
          <w:p w14:paraId="03CBA7F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模糊搜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question</w:t>
            </w:r>
          </w:p>
        </w:tc>
      </w:tr>
    </w:tbl>
    <w:p w14:paraId="03FE11FD">
      <w:pPr>
        <w:spacing w:after="40"/>
      </w:pPr>
    </w:p>
    <w:p w14:paraId="74F151C8">
      <w:r>
        <w:rPr>
          <w:rFonts w:ascii="宋体" w:hAnsi="宋体" w:eastAsia="宋体"/>
          <w:b w:val="0"/>
          <w:sz w:val="21"/>
        </w:rPr>
        <w:t xml:space="preserve">列表里不返回 </w:t>
      </w:r>
      <w:r>
        <w:rPr>
          <w:rFonts w:ascii="Consolas" w:hAnsi="Consolas" w:eastAsia="Consolas"/>
          <w:b w:val="0"/>
          <w:color w:val="A03030"/>
          <w:sz w:val="20"/>
        </w:rPr>
        <w:t>answer</w:t>
      </w:r>
      <w:r>
        <w:rPr>
          <w:rFonts w:ascii="宋体" w:hAnsi="宋体" w:eastAsia="宋体"/>
          <w:b w:val="0"/>
          <w:sz w:val="21"/>
        </w:rPr>
        <w:t xml:space="preserve"> 正文，只给标题类信息。</w:t>
      </w:r>
    </w:p>
    <w:p w14:paraId="4BE12249">
      <w:pPr>
        <w:pStyle w:val="5"/>
      </w:pPr>
      <w:bookmarkStart w:id="38" w:name="_Toc7101"/>
      <w:r>
        <w:rPr>
          <w:rFonts w:ascii="宋体" w:hAnsi="宋体" w:eastAsia="宋体"/>
          <w:b/>
          <w:color w:val="1F2A37"/>
          <w:sz w:val="24"/>
        </w:rPr>
        <w:t>4.3.11 后台：新增问答</w:t>
      </w:r>
      <w:bookmarkEnd w:id="38"/>
    </w:p>
    <w:p w14:paraId="0BEAD09E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POST /api/v1/admin/qa-questions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3362F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8EDF3"/>
          </w:tcPr>
          <w:p w14:paraId="65E9ADBF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2324" w:type="dxa"/>
            <w:shd w:val="clear" w:color="auto" w:fill="E8EDF3"/>
          </w:tcPr>
          <w:p w14:paraId="3D2392C1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2324" w:type="dxa"/>
            <w:shd w:val="clear" w:color="auto" w:fill="E8EDF3"/>
          </w:tcPr>
          <w:p w14:paraId="631E70FD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必填</w:t>
            </w:r>
          </w:p>
        </w:tc>
        <w:tc>
          <w:tcPr>
            <w:tcW w:w="2324" w:type="dxa"/>
            <w:shd w:val="clear" w:color="auto" w:fill="E8EDF3"/>
          </w:tcPr>
          <w:p w14:paraId="0F26B3E2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3DE4E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6BEAA12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question</w:t>
            </w:r>
          </w:p>
        </w:tc>
        <w:tc>
          <w:tcPr>
            <w:tcW w:w="2324" w:type="dxa"/>
          </w:tcPr>
          <w:p w14:paraId="4F8F4F5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2ED86B5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307C5A2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标准问法，同分类内唯一</w:t>
            </w:r>
          </w:p>
        </w:tc>
      </w:tr>
      <w:tr w14:paraId="5586A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17F61CC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answer</w:t>
            </w:r>
          </w:p>
        </w:tc>
        <w:tc>
          <w:tcPr>
            <w:tcW w:w="2324" w:type="dxa"/>
          </w:tcPr>
          <w:p w14:paraId="4BC3111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72BFC64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0885F49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答案正文</w:t>
            </w:r>
          </w:p>
        </w:tc>
      </w:tr>
      <w:tr w14:paraId="32DEC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776DD4C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answer_type</w:t>
            </w:r>
          </w:p>
        </w:tc>
        <w:tc>
          <w:tcPr>
            <w:tcW w:w="2324" w:type="dxa"/>
          </w:tcPr>
          <w:p w14:paraId="2CC81BE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3804094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0629E5AB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TEXT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RICH</w:t>
            </w:r>
          </w:p>
        </w:tc>
      </w:tr>
      <w:tr w14:paraId="7458B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160482F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media</w:t>
            </w:r>
          </w:p>
        </w:tc>
        <w:tc>
          <w:tcPr>
            <w:tcW w:w="2324" w:type="dxa"/>
          </w:tcPr>
          <w:p w14:paraId="11FE970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array</w:t>
            </w:r>
          </w:p>
        </w:tc>
        <w:tc>
          <w:tcPr>
            <w:tcW w:w="2324" w:type="dxa"/>
          </w:tcPr>
          <w:p w14:paraId="6B110B6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6FD687D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富媒体块，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RICH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时传</w:t>
            </w:r>
          </w:p>
        </w:tc>
      </w:tr>
      <w:tr w14:paraId="2F329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0A4DF0D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category</w:t>
            </w:r>
          </w:p>
        </w:tc>
        <w:tc>
          <w:tcPr>
            <w:tcW w:w="2324" w:type="dxa"/>
          </w:tcPr>
          <w:p w14:paraId="20A46F2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01F8417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2664901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分类码</w:t>
            </w:r>
          </w:p>
        </w:tc>
      </w:tr>
      <w:tr w14:paraId="6D842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5D10A9D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synonyms</w:t>
            </w:r>
          </w:p>
        </w:tc>
        <w:tc>
          <w:tcPr>
            <w:tcW w:w="2324" w:type="dxa"/>
          </w:tcPr>
          <w:p w14:paraId="53B4C37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array</w:t>
            </w:r>
          </w:p>
        </w:tc>
        <w:tc>
          <w:tcPr>
            <w:tcW w:w="2324" w:type="dxa"/>
          </w:tcPr>
          <w:p w14:paraId="70DB18F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52102CB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同义问法，最多 20 条</w:t>
            </w:r>
          </w:p>
        </w:tc>
      </w:tr>
      <w:tr w14:paraId="093C1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505895C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tags</w:t>
            </w:r>
          </w:p>
        </w:tc>
        <w:tc>
          <w:tcPr>
            <w:tcW w:w="2324" w:type="dxa"/>
          </w:tcPr>
          <w:p w14:paraId="2155706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08190BE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5210C63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逗号分隔</w:t>
            </w:r>
          </w:p>
        </w:tc>
      </w:tr>
      <w:tr w14:paraId="6B0C0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25BF820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w="2324" w:type="dxa"/>
          </w:tcPr>
          <w:p w14:paraId="499158D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6377CC4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662FA93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默认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PUBLISHED</w:t>
            </w:r>
          </w:p>
        </w:tc>
      </w:tr>
    </w:tbl>
    <w:p w14:paraId="5880E2A9">
      <w:pPr>
        <w:spacing w:after="40"/>
      </w:pPr>
    </w:p>
    <w:p w14:paraId="7718DAE2">
      <w:pPr>
        <w:pStyle w:val="5"/>
      </w:pPr>
      <w:bookmarkStart w:id="39" w:name="_Toc621"/>
      <w:r>
        <w:rPr>
          <w:rFonts w:ascii="宋体" w:hAnsi="宋体" w:eastAsia="宋体"/>
          <w:b/>
          <w:color w:val="1F2A37"/>
          <w:sz w:val="24"/>
        </w:rPr>
        <w:t>4.3.12 后台：修改问答</w:t>
      </w:r>
      <w:bookmarkEnd w:id="39"/>
    </w:p>
    <w:p w14:paraId="4E09E5C6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PATCH /api/v1/admin/qa-questions/{id}</w:t>
      </w:r>
    </w:p>
    <w:p w14:paraId="15E0A8B1">
      <w:r>
        <w:rPr>
          <w:rFonts w:ascii="宋体" w:hAnsi="宋体" w:eastAsia="宋体"/>
          <w:b w:val="0"/>
          <w:sz w:val="21"/>
        </w:rPr>
        <w:t>字段同上，都可选。</w:t>
      </w:r>
    </w:p>
    <w:p w14:paraId="12C973E6">
      <w:r>
        <w:rPr>
          <w:rFonts w:ascii="宋体" w:hAnsi="宋体" w:eastAsia="宋体"/>
          <w:b w:val="0"/>
          <w:sz w:val="21"/>
        </w:rPr>
        <w:t xml:space="preserve">改完必须把 </w:t>
      </w:r>
      <w:r>
        <w:rPr>
          <w:rFonts w:ascii="Consolas" w:hAnsi="Consolas" w:eastAsia="Consolas"/>
          <w:b w:val="0"/>
          <w:color w:val="A03030"/>
          <w:sz w:val="20"/>
        </w:rPr>
        <w:t>version</w:t>
      </w:r>
      <w:r>
        <w:rPr>
          <w:rFonts w:ascii="宋体" w:hAnsi="宋体" w:eastAsia="宋体"/>
          <w:b w:val="0"/>
          <w:sz w:val="21"/>
        </w:rPr>
        <w:t xml:space="preserve"> 加 1。缓存 key 里带了 </w:t>
      </w:r>
      <w:r>
        <w:rPr>
          <w:rFonts w:ascii="Consolas" w:hAnsi="Consolas" w:eastAsia="Consolas"/>
          <w:b w:val="0"/>
          <w:color w:val="A03030"/>
          <w:sz w:val="20"/>
        </w:rPr>
        <w:t>version</w:t>
      </w:r>
      <w:r>
        <w:rPr>
          <w:rFonts w:ascii="宋体" w:hAnsi="宋体" w:eastAsia="宋体"/>
          <w:b w:val="0"/>
          <w:sz w:val="21"/>
        </w:rPr>
        <w:t>，版本变了旧缓存自然失效。忘了加这一行，改了答案永远不生效，而且很难查。</w:t>
      </w:r>
    </w:p>
    <w:p w14:paraId="6FDB8842">
      <w:pPr>
        <w:pStyle w:val="5"/>
      </w:pPr>
      <w:bookmarkStart w:id="40" w:name="_Toc13845"/>
      <w:r>
        <w:rPr>
          <w:rFonts w:ascii="宋体" w:hAnsi="宋体" w:eastAsia="宋体"/>
          <w:b/>
          <w:color w:val="1F2A37"/>
          <w:sz w:val="24"/>
        </w:rPr>
        <w:t>4.3.13 后台：下架问答</w:t>
      </w:r>
      <w:bookmarkEnd w:id="40"/>
    </w:p>
    <w:p w14:paraId="2F6EB25F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DELETE /api/v1/admin/qa-questions/{id}</w:t>
      </w:r>
    </w:p>
    <w:p w14:paraId="77FF122B">
      <w:r>
        <w:rPr>
          <w:rFonts w:ascii="宋体" w:hAnsi="宋体" w:eastAsia="宋体"/>
          <w:b w:val="0"/>
          <w:sz w:val="21"/>
        </w:rPr>
        <w:t xml:space="preserve">逻辑删除，同时 </w:t>
      </w:r>
      <w:r>
        <w:rPr>
          <w:rFonts w:ascii="Consolas" w:hAnsi="Consolas" w:eastAsia="Consolas"/>
          <w:b w:val="0"/>
          <w:color w:val="A03030"/>
          <w:sz w:val="20"/>
        </w:rPr>
        <w:t>version</w:t>
      </w:r>
      <w:r>
        <w:rPr>
          <w:rFonts w:ascii="宋体" w:hAnsi="宋体" w:eastAsia="宋体"/>
          <w:b w:val="0"/>
          <w:sz w:val="21"/>
        </w:rPr>
        <w:t xml:space="preserve"> 加 1。返回 204。</w:t>
      </w:r>
    </w:p>
    <w:p w14:paraId="71BFB499">
      <w:pPr>
        <w:pStyle w:val="5"/>
      </w:pPr>
      <w:bookmarkStart w:id="41" w:name="_Toc20770"/>
      <w:r>
        <w:rPr>
          <w:rFonts w:ascii="宋体" w:hAnsi="宋体" w:eastAsia="宋体"/>
          <w:b/>
          <w:color w:val="1F2A37"/>
          <w:sz w:val="24"/>
        </w:rPr>
        <w:t>4.3.14 后台：未解答记录</w:t>
      </w:r>
      <w:bookmarkEnd w:id="41"/>
    </w:p>
    <w:p w14:paraId="0BEE4BF1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/api/v1/admin/qa-unanswered</w:t>
      </w:r>
    </w:p>
    <w:p w14:paraId="601D1336">
      <w:r>
        <w:rPr>
          <w:rFonts w:ascii="宋体" w:hAnsi="宋体" w:eastAsia="宋体"/>
          <w:b w:val="0"/>
          <w:sz w:val="21"/>
        </w:rPr>
        <w:t>参数：</w:t>
      </w:r>
      <w:r>
        <w:rPr>
          <w:rFonts w:ascii="Consolas" w:hAnsi="Consolas" w:eastAsia="Consolas"/>
          <w:b w:val="0"/>
          <w:color w:val="A03030"/>
          <w:sz w:val="20"/>
        </w:rPr>
        <w:t>status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color w:val="A03030"/>
          <w:sz w:val="20"/>
        </w:rPr>
        <w:t>PENDING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A03030"/>
          <w:sz w:val="20"/>
        </w:rPr>
        <w:t>TRANSFERRED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A03030"/>
          <w:sz w:val="20"/>
        </w:rPr>
        <w:t>ADDED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A03030"/>
          <w:sz w:val="20"/>
        </w:rPr>
        <w:t>IGNORED</w:t>
      </w:r>
      <w:r>
        <w:rPr>
          <w:rFonts w:ascii="宋体" w:hAnsi="宋体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color w:val="A03030"/>
          <w:sz w:val="20"/>
        </w:rPr>
        <w:t>page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A03030"/>
          <w:sz w:val="20"/>
        </w:rPr>
        <w:t>size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A03030"/>
          <w:sz w:val="20"/>
        </w:rPr>
        <w:t>keyword</w:t>
      </w:r>
      <w:r>
        <w:rPr>
          <w:rFonts w:ascii="宋体" w:hAnsi="宋体" w:eastAsia="宋体"/>
          <w:b w:val="0"/>
          <w:sz w:val="21"/>
        </w:rPr>
        <w:t>。</w:t>
      </w:r>
    </w:p>
    <w:p w14:paraId="058AACF0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PATCH /api/v1/admin/qa-unanswered/{id}</w:t>
      </w:r>
    </w:p>
    <w:p w14:paraId="08C1AD58">
      <w:r>
        <w:rPr>
          <w:rFonts w:ascii="宋体" w:hAnsi="宋体" w:eastAsia="宋体"/>
          <w:b w:val="0"/>
          <w:sz w:val="21"/>
        </w:rPr>
        <w:t xml:space="preserve">改 </w:t>
      </w:r>
      <w:r>
        <w:rPr>
          <w:rFonts w:ascii="Consolas" w:hAnsi="Consolas" w:eastAsia="Consolas"/>
          <w:b w:val="0"/>
          <w:color w:val="A03030"/>
          <w:sz w:val="20"/>
        </w:rPr>
        <w:t>status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A03030"/>
          <w:sz w:val="20"/>
        </w:rPr>
        <w:t>handler_id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A03030"/>
          <w:sz w:val="20"/>
        </w:rPr>
        <w:t>handle_note</w:t>
      </w:r>
      <w:r>
        <w:rPr>
          <w:rFonts w:ascii="宋体" w:hAnsi="宋体" w:eastAsia="宋体"/>
          <w:b w:val="0"/>
          <w:sz w:val="21"/>
        </w:rPr>
        <w:t>。</w:t>
      </w:r>
    </w:p>
    <w:p w14:paraId="1261CC52">
      <w:pPr>
        <w:pStyle w:val="4"/>
      </w:pPr>
      <w:bookmarkStart w:id="42" w:name="_Toc22114"/>
      <w:r>
        <w:rPr>
          <w:rFonts w:ascii="宋体" w:hAnsi="宋体" w:eastAsia="宋体"/>
          <w:b/>
          <w:color w:val="1F2A37"/>
          <w:sz w:val="28"/>
        </w:rPr>
        <w:t>4.4 校园导航（navigation-service）</w:t>
      </w:r>
      <w:bookmarkEnd w:id="42"/>
    </w:p>
    <w:p w14:paraId="5CA36581">
      <w:pPr>
        <w:pStyle w:val="5"/>
      </w:pPr>
      <w:bookmarkStart w:id="43" w:name="_Toc6688"/>
      <w:r>
        <w:rPr>
          <w:rFonts w:ascii="宋体" w:hAnsi="宋体" w:eastAsia="宋体"/>
          <w:b/>
          <w:color w:val="1F2A37"/>
          <w:sz w:val="24"/>
        </w:rPr>
        <w:t>4.4.1 POI 列表</w:t>
      </w:r>
      <w:bookmarkEnd w:id="43"/>
    </w:p>
    <w:p w14:paraId="35738DD2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/api/v1/nav/pois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56465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  <w:shd w:val="clear" w:color="auto" w:fill="E8EDF3"/>
          </w:tcPr>
          <w:p w14:paraId="79C305AB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3099" w:type="dxa"/>
            <w:shd w:val="clear" w:color="auto" w:fill="E8EDF3"/>
          </w:tcPr>
          <w:p w14:paraId="1C98891E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3099" w:type="dxa"/>
            <w:shd w:val="clear" w:color="auto" w:fill="E8EDF3"/>
          </w:tcPr>
          <w:p w14:paraId="71C55643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6E633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46B4767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category</w:t>
            </w:r>
          </w:p>
        </w:tc>
        <w:tc>
          <w:tcPr>
            <w:tcW w:w="3099" w:type="dxa"/>
          </w:tcPr>
          <w:p w14:paraId="1ABCD01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3099" w:type="dxa"/>
          </w:tcPr>
          <w:p w14:paraId="7D0532FC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CHECKIN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报到点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DORM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宿舍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CANTEEN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食堂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TEACHING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教学楼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SERVICE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服务设施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GATE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门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BUILDING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建筑</w:t>
            </w:r>
          </w:p>
        </w:tc>
      </w:tr>
      <w:tr w14:paraId="6BCBF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56FB14F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building_id</w:t>
            </w:r>
          </w:p>
        </w:tc>
        <w:tc>
          <w:tcPr>
            <w:tcW w:w="3099" w:type="dxa"/>
          </w:tcPr>
          <w:p w14:paraId="2AC91B2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3099" w:type="dxa"/>
          </w:tcPr>
          <w:p w14:paraId="1004D31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按楼筛</w:t>
            </w:r>
          </w:p>
        </w:tc>
      </w:tr>
      <w:tr w14:paraId="36710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5CE0A6C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keyword</w:t>
            </w:r>
          </w:p>
        </w:tc>
        <w:tc>
          <w:tcPr>
            <w:tcW w:w="3099" w:type="dxa"/>
          </w:tcPr>
          <w:p w14:paraId="1253DC4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3099" w:type="dxa"/>
          </w:tcPr>
          <w:p w14:paraId="2F6AD83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模糊搜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name</w:t>
            </w:r>
          </w:p>
        </w:tc>
      </w:tr>
      <w:tr w14:paraId="28B7C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116605E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longitude / latitude</w:t>
            </w:r>
          </w:p>
        </w:tc>
        <w:tc>
          <w:tcPr>
            <w:tcW w:w="3099" w:type="dxa"/>
          </w:tcPr>
          <w:p w14:paraId="2B725E5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number</w:t>
            </w:r>
          </w:p>
        </w:tc>
        <w:tc>
          <w:tcPr>
            <w:tcW w:w="3099" w:type="dxa"/>
          </w:tcPr>
          <w:p w14:paraId="67651BB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传了这两个就按距离排序，返回带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distance_m</w:t>
            </w:r>
          </w:p>
        </w:tc>
      </w:tr>
      <w:tr w14:paraId="150A9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3651651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radius_m</w:t>
            </w:r>
          </w:p>
        </w:tc>
        <w:tc>
          <w:tcPr>
            <w:tcW w:w="3099" w:type="dxa"/>
          </w:tcPr>
          <w:p w14:paraId="62491C1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w="3099" w:type="dxa"/>
          </w:tcPr>
          <w:p w14:paraId="44BF19D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默认 500，最大 5000</w:t>
            </w:r>
          </w:p>
        </w:tc>
      </w:tr>
      <w:tr w14:paraId="137A2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43E79BF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page / size</w:t>
            </w:r>
          </w:p>
        </w:tc>
        <w:tc>
          <w:tcPr>
            <w:tcW w:w="3099" w:type="dxa"/>
          </w:tcPr>
          <w:p w14:paraId="1C42445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3099" w:type="dxa"/>
          </w:tcPr>
          <w:p w14:paraId="3787C32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分页</w:t>
            </w:r>
          </w:p>
        </w:tc>
      </w:tr>
    </w:tbl>
    <w:p w14:paraId="66DE27BD">
      <w:pPr>
        <w:spacing w:after="40"/>
      </w:pPr>
    </w:p>
    <w:p w14:paraId="2AE23F7E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"code": 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"data":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"items": [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"id": "1836482910374630100",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"name": "第一食堂",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"alias": "一食",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"category": "CANTEEN",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"longitude": 116.3214567,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"latitude": 39.9987654,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"floor_desc": "1F 大众餐厅，2F 清真餐厅",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"open_hours": "06:30-21:00",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"distance_m": 320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],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"page": 1, "size": 20, "total": 12, "has_more": false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}</w:t>
      </w:r>
    </w:p>
    <w:p w14:paraId="4FD251DC">
      <w:r>
        <w:rPr>
          <w:rFonts w:ascii="宋体" w:hAnsi="宋体" w:eastAsia="宋体"/>
          <w:b w:val="0"/>
          <w:sz w:val="21"/>
        </w:rPr>
        <w:t>经纬度用数字，7 位小数。它们不是 ID，没有精度问题，不用转字符串。</w:t>
      </w:r>
    </w:p>
    <w:p w14:paraId="48438FB3">
      <w:pPr>
        <w:pStyle w:val="5"/>
      </w:pPr>
      <w:bookmarkStart w:id="44" w:name="_Toc4186"/>
      <w:r>
        <w:rPr>
          <w:rFonts w:ascii="宋体" w:hAnsi="宋体" w:eastAsia="宋体"/>
          <w:b/>
          <w:color w:val="1F2A37"/>
          <w:sz w:val="24"/>
        </w:rPr>
        <w:t>4.4.2 POI 详情</w:t>
      </w:r>
      <w:bookmarkEnd w:id="44"/>
    </w:p>
    <w:p w14:paraId="34C8E55C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/api/v1/nav/pois/{poi_id}</w:t>
      </w:r>
    </w:p>
    <w:p w14:paraId="3054E246">
      <w:r>
        <w:rPr>
          <w:rFonts w:ascii="宋体" w:hAnsi="宋体" w:eastAsia="宋体"/>
          <w:b w:val="0"/>
          <w:sz w:val="21"/>
        </w:rPr>
        <w:t xml:space="preserve">多返回 </w:t>
      </w:r>
      <w:r>
        <w:rPr>
          <w:rFonts w:ascii="Consolas" w:hAnsi="Consolas" w:eastAsia="Consolas"/>
          <w:b w:val="0"/>
          <w:color w:val="A03030"/>
          <w:sz w:val="20"/>
        </w:rPr>
        <w:t>intro</w:t>
      </w:r>
      <w:r>
        <w:rPr>
          <w:rFonts w:ascii="宋体" w:hAnsi="宋体" w:eastAsia="宋体"/>
          <w:b w:val="0"/>
          <w:sz w:val="21"/>
        </w:rPr>
        <w:t>（地标讲解）、</w:t>
      </w:r>
      <w:r>
        <w:rPr>
          <w:rFonts w:ascii="Consolas" w:hAnsi="Consolas" w:eastAsia="Consolas"/>
          <w:b w:val="0"/>
          <w:color w:val="A03030"/>
          <w:sz w:val="20"/>
        </w:rPr>
        <w:t>tags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A03030"/>
          <w:sz w:val="20"/>
        </w:rPr>
        <w:t>images</w:t>
      </w:r>
      <w:r>
        <w:rPr>
          <w:rFonts w:ascii="宋体" w:hAnsi="宋体" w:eastAsia="宋体"/>
          <w:b w:val="0"/>
          <w:sz w:val="21"/>
        </w:rPr>
        <w:t>。</w:t>
      </w:r>
    </w:p>
    <w:p w14:paraId="24C6CD4C">
      <w:pPr>
        <w:pStyle w:val="5"/>
      </w:pPr>
      <w:bookmarkStart w:id="45" w:name="_Toc30076"/>
      <w:r>
        <w:rPr>
          <w:rFonts w:ascii="宋体" w:hAnsi="宋体" w:eastAsia="宋体"/>
          <w:b/>
          <w:color w:val="1F2A37"/>
          <w:sz w:val="24"/>
        </w:rPr>
        <w:t>4.4.3 路径规划</w:t>
      </w:r>
      <w:bookmarkEnd w:id="45"/>
    </w:p>
    <w:p w14:paraId="1A789244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POST /api/v1/nav/routes</w:t>
      </w:r>
    </w:p>
    <w:p w14:paraId="7C3146F8">
      <w:r>
        <w:rPr>
          <w:rFonts w:ascii="宋体" w:hAnsi="宋体" w:eastAsia="宋体"/>
          <w:b w:val="0"/>
          <w:sz w:val="21"/>
        </w:rPr>
        <w:t>用 POST 是因为要传起点终点对象和一堆约束，塞进 query 会很难看。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6"/>
        <w:gridCol w:w="1985"/>
        <w:gridCol w:w="1908"/>
        <w:gridCol w:w="3675"/>
      </w:tblGrid>
      <w:tr w14:paraId="37BDB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8EDF3"/>
          </w:tcPr>
          <w:p w14:paraId="0E7D0091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2324" w:type="dxa"/>
            <w:shd w:val="clear" w:color="auto" w:fill="E8EDF3"/>
          </w:tcPr>
          <w:p w14:paraId="091BAB51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2324" w:type="dxa"/>
            <w:shd w:val="clear" w:color="auto" w:fill="E8EDF3"/>
          </w:tcPr>
          <w:p w14:paraId="452994EE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必填</w:t>
            </w:r>
          </w:p>
        </w:tc>
        <w:tc>
          <w:tcPr>
            <w:tcW w:w="2324" w:type="dxa"/>
            <w:shd w:val="clear" w:color="auto" w:fill="E8EDF3"/>
          </w:tcPr>
          <w:p w14:paraId="56A54AC8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0B099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4F1054B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from</w:t>
            </w:r>
          </w:p>
        </w:tc>
        <w:tc>
          <w:tcPr>
            <w:tcW w:w="2324" w:type="dxa"/>
          </w:tcPr>
          <w:p w14:paraId="505EDDC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object</w:t>
            </w:r>
          </w:p>
        </w:tc>
        <w:tc>
          <w:tcPr>
            <w:tcW w:w="2324" w:type="dxa"/>
          </w:tcPr>
          <w:p w14:paraId="53220DD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037ABBAE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{"longitude":116.32,"latitude":39.99}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{"poi_id":"..."}</w:t>
            </w:r>
          </w:p>
        </w:tc>
      </w:tr>
      <w:tr w14:paraId="27F40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3811C91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to</w:t>
            </w:r>
          </w:p>
        </w:tc>
        <w:tc>
          <w:tcPr>
            <w:tcW w:w="2324" w:type="dxa"/>
          </w:tcPr>
          <w:p w14:paraId="230B8CE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object</w:t>
            </w:r>
          </w:p>
        </w:tc>
        <w:tc>
          <w:tcPr>
            <w:tcW w:w="2324" w:type="dxa"/>
          </w:tcPr>
          <w:p w14:paraId="3923DF5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498A3E0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同上</w:t>
            </w:r>
          </w:p>
        </w:tc>
      </w:tr>
      <w:tr w14:paraId="2AC85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18B885E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via</w:t>
            </w:r>
          </w:p>
        </w:tc>
        <w:tc>
          <w:tcPr>
            <w:tcW w:w="2324" w:type="dxa"/>
          </w:tcPr>
          <w:p w14:paraId="35A7293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array</w:t>
            </w:r>
          </w:p>
        </w:tc>
        <w:tc>
          <w:tcPr>
            <w:tcW w:w="2324" w:type="dxa"/>
          </w:tcPr>
          <w:p w14:paraId="14FEFF0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23B78A7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途经点，最多 5 个</w:t>
            </w:r>
          </w:p>
        </w:tc>
      </w:tr>
      <w:tr w14:paraId="4EE2B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5629128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mode</w:t>
            </w:r>
          </w:p>
        </w:tc>
        <w:tc>
          <w:tcPr>
            <w:tcW w:w="2324" w:type="dxa"/>
          </w:tcPr>
          <w:p w14:paraId="34078F9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47DC41F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40EA2F50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WALKING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（默认）/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ACCESSIBLE</w:t>
            </w:r>
            <w:r>
              <w:rPr>
                <w:rFonts w:ascii="宋体" w:hAnsi="宋体" w:eastAsia="宋体"/>
                <w:b w:val="0"/>
                <w:sz w:val="18"/>
              </w:rPr>
              <w:t>（无障碍，避开楼梯）</w:t>
            </w:r>
          </w:p>
        </w:tc>
      </w:tr>
    </w:tbl>
    <w:p w14:paraId="74FD439E">
      <w:pPr>
        <w:spacing w:after="40"/>
      </w:pPr>
    </w:p>
    <w:p w14:paraId="66941599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"from": { "longitude": 116.3214567, "latitude": 39.9987654 },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"to": { "poi_id": "1836482910374630101" },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"mode": "ACCESSIBLE"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}</w:t>
      </w:r>
    </w:p>
    <w:p w14:paraId="755936EE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"code": 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"data":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"total_distance_m": 680,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"walk_seconds": 540,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"path": [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{ "seq": 1, "longitude": 116.3214567, "latitude": 39.9987654, "instruction": "从当前位置向北出发" },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{ "seq": 2, "longitude": 116.3219, "latitude": 39.9991, "instruction": "直行约 200 米，经过图书馆" },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{ "seq": 3, "longitude": 116.3225, "latitude": 39.9993, "instruction": "乘电梯至 3 层，无障碍电梯在东侧"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],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"pois_on_route": [{ "id": "1836482910374630102", "name": "图书馆", "seq": 2 }],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"is_degraded": false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}</w:t>
      </w:r>
    </w:p>
    <w:p w14:paraId="5BA51B32">
      <w:r>
        <w:rPr>
          <w:rFonts w:ascii="宋体" w:hAnsi="宋体" w:eastAsia="宋体"/>
          <w:b w:val="0"/>
          <w:sz w:val="21"/>
        </w:rPr>
        <w:t>要求 500 毫秒内返回。POI 和路网数据量小（二三十个点位），启动时全量加载进内存，别每次都查库建图。</w:t>
      </w:r>
    </w:p>
    <w:p w14:paraId="22467F0B">
      <w:r>
        <w:rPr>
          <w:rFonts w:ascii="宋体" w:hAnsi="宋体" w:eastAsia="宋体"/>
          <w:b w:val="0"/>
          <w:sz w:val="21"/>
        </w:rPr>
        <w:t xml:space="preserve">两点不连通返回 </w:t>
      </w:r>
      <w:r>
        <w:rPr>
          <w:rFonts w:ascii="Consolas" w:hAnsi="Consolas" w:eastAsia="Consolas"/>
          <w:b w:val="0"/>
          <w:color w:val="A03030"/>
          <w:sz w:val="20"/>
        </w:rPr>
        <w:t>20031</w:t>
      </w:r>
      <w:r>
        <w:rPr>
          <w:rFonts w:ascii="宋体" w:hAnsi="宋体" w:eastAsia="宋体"/>
          <w:b w:val="0"/>
          <w:sz w:val="21"/>
        </w:rPr>
        <w:t xml:space="preserve">。地图服务不可用时 </w:t>
      </w:r>
      <w:r>
        <w:rPr>
          <w:rFonts w:ascii="Consolas" w:hAnsi="Consolas" w:eastAsia="Consolas"/>
          <w:b w:val="0"/>
          <w:color w:val="A03030"/>
          <w:sz w:val="20"/>
        </w:rPr>
        <w:t>is_degraded=true</w:t>
      </w:r>
      <w:r>
        <w:rPr>
          <w:rFonts w:ascii="宋体" w:hAnsi="宋体" w:eastAsia="宋体"/>
          <w:b w:val="0"/>
          <w:sz w:val="21"/>
        </w:rPr>
        <w:t>，走静态楼层图加文字指引。</w:t>
      </w:r>
    </w:p>
    <w:p w14:paraId="5BA9DD31">
      <w:pPr>
        <w:pStyle w:val="5"/>
      </w:pPr>
      <w:bookmarkStart w:id="46" w:name="_Toc2582"/>
      <w:r>
        <w:rPr>
          <w:rFonts w:ascii="宋体" w:hAnsi="宋体" w:eastAsia="宋体"/>
          <w:b/>
          <w:color w:val="1F2A37"/>
          <w:sz w:val="24"/>
        </w:rPr>
        <w:t>4.4.4 室内楼层</w:t>
      </w:r>
      <w:bookmarkEnd w:id="46"/>
    </w:p>
    <w:p w14:paraId="6AFA6E33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/api/v1/nav/pois/{poi_id}/floors</w:t>
      </w:r>
    </w:p>
    <w:p w14:paraId="3437D07A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"code": 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"data":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"floors": [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{ "floor": "1F", "image_url": "https://cdn.example.com/nav/f1.png",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"nodes": [{ "node_id": "n101", "name": "东门", "x": 120, "y": 340 }]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],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"has_elevator": true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}</w:t>
      </w:r>
    </w:p>
    <w:p w14:paraId="082EE699">
      <w:r>
        <w:rPr>
          <w:rFonts w:ascii="Consolas" w:hAnsi="Consolas" w:eastAsia="Consolas"/>
          <w:b w:val="0"/>
          <w:color w:val="A03030"/>
          <w:sz w:val="20"/>
        </w:rPr>
        <w:t>x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A03030"/>
          <w:sz w:val="20"/>
        </w:rPr>
        <w:t>y</w:t>
      </w:r>
      <w:r>
        <w:rPr>
          <w:rFonts w:ascii="宋体" w:hAnsi="宋体" w:eastAsia="宋体"/>
          <w:b w:val="0"/>
          <w:sz w:val="21"/>
        </w:rPr>
        <w:t xml:space="preserve"> 是图片像素坐标，前端按比例贴点就行。</w:t>
      </w:r>
    </w:p>
    <w:p w14:paraId="0388559D">
      <w:pPr>
        <w:pStyle w:val="5"/>
      </w:pPr>
      <w:bookmarkStart w:id="47" w:name="_Toc28152"/>
      <w:r>
        <w:rPr>
          <w:rFonts w:ascii="宋体" w:hAnsi="宋体" w:eastAsia="宋体"/>
          <w:b/>
          <w:color w:val="1F2A37"/>
          <w:sz w:val="24"/>
        </w:rPr>
        <w:t>4.4.5 后台：新增 / 修改 POI</w:t>
      </w:r>
      <w:bookmarkEnd w:id="47"/>
    </w:p>
    <w:p w14:paraId="402B3FE6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POST   /api/v1/admin/pois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PATCH  /api/v1/admin/pois/{poi_id}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61D0D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8EDF3"/>
          </w:tcPr>
          <w:p w14:paraId="0683DF38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2324" w:type="dxa"/>
            <w:shd w:val="clear" w:color="auto" w:fill="E8EDF3"/>
          </w:tcPr>
          <w:p w14:paraId="0A46AF63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2324" w:type="dxa"/>
            <w:shd w:val="clear" w:color="auto" w:fill="E8EDF3"/>
          </w:tcPr>
          <w:p w14:paraId="54942991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必填</w:t>
            </w:r>
          </w:p>
        </w:tc>
        <w:tc>
          <w:tcPr>
            <w:tcW w:w="2324" w:type="dxa"/>
            <w:shd w:val="clear" w:color="auto" w:fill="E8EDF3"/>
          </w:tcPr>
          <w:p w14:paraId="0A2C2940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04281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427A009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name</w:t>
            </w:r>
          </w:p>
        </w:tc>
        <w:tc>
          <w:tcPr>
            <w:tcW w:w="2324" w:type="dxa"/>
          </w:tcPr>
          <w:p w14:paraId="3ED248E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60208F5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02F15EA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不超过 64 字</w:t>
            </w:r>
          </w:p>
        </w:tc>
      </w:tr>
      <w:tr w14:paraId="2CC92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3D9BB23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category</w:t>
            </w:r>
          </w:p>
        </w:tc>
        <w:tc>
          <w:tcPr>
            <w:tcW w:w="2324" w:type="dxa"/>
          </w:tcPr>
          <w:p w14:paraId="55B485F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032781C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580221A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见 4.4.1</w:t>
            </w:r>
          </w:p>
        </w:tc>
      </w:tr>
      <w:tr w14:paraId="71EC9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546D6EA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building_id</w:t>
            </w:r>
          </w:p>
        </w:tc>
        <w:tc>
          <w:tcPr>
            <w:tcW w:w="2324" w:type="dxa"/>
          </w:tcPr>
          <w:p w14:paraId="6DDA703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35A0206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73AB5D9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所属建筑</w:t>
            </w:r>
          </w:p>
        </w:tc>
      </w:tr>
      <w:tr w14:paraId="0FDC3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486F62A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longitude</w:t>
            </w:r>
          </w:p>
        </w:tc>
        <w:tc>
          <w:tcPr>
            <w:tcW w:w="2324" w:type="dxa"/>
          </w:tcPr>
          <w:p w14:paraId="0E3D3FB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number</w:t>
            </w:r>
          </w:p>
        </w:tc>
        <w:tc>
          <w:tcPr>
            <w:tcW w:w="2324" w:type="dxa"/>
          </w:tcPr>
          <w:p w14:paraId="2D05E10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70E6F6E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-180~180</w:t>
            </w:r>
          </w:p>
        </w:tc>
      </w:tr>
      <w:tr w14:paraId="09B3A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1794B12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latitude</w:t>
            </w:r>
          </w:p>
        </w:tc>
        <w:tc>
          <w:tcPr>
            <w:tcW w:w="2324" w:type="dxa"/>
          </w:tcPr>
          <w:p w14:paraId="0E68D4E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number</w:t>
            </w:r>
          </w:p>
        </w:tc>
        <w:tc>
          <w:tcPr>
            <w:tcW w:w="2324" w:type="dxa"/>
          </w:tcPr>
          <w:p w14:paraId="3107F8E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78D3E15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-90~90</w:t>
            </w:r>
          </w:p>
        </w:tc>
      </w:tr>
      <w:tr w14:paraId="46FA5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4930745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floor_desc</w:t>
            </w:r>
          </w:p>
        </w:tc>
        <w:tc>
          <w:tcPr>
            <w:tcW w:w="2324" w:type="dxa"/>
          </w:tcPr>
          <w:p w14:paraId="7B6E7BA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3E91261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08F6E6C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楼层分布</w:t>
            </w:r>
          </w:p>
        </w:tc>
      </w:tr>
      <w:tr w14:paraId="45D56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2CA8288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intro</w:t>
            </w:r>
          </w:p>
        </w:tc>
        <w:tc>
          <w:tcPr>
            <w:tcW w:w="2324" w:type="dxa"/>
          </w:tcPr>
          <w:p w14:paraId="408EAA5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2A6CA13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0F2ECDB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介绍</w:t>
            </w:r>
          </w:p>
        </w:tc>
      </w:tr>
      <w:tr w14:paraId="17362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2F23C72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open_hours</w:t>
            </w:r>
          </w:p>
        </w:tc>
        <w:tc>
          <w:tcPr>
            <w:tcW w:w="2324" w:type="dxa"/>
          </w:tcPr>
          <w:p w14:paraId="07CAFE6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6424080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077E03D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开放时间</w:t>
            </w:r>
          </w:p>
        </w:tc>
      </w:tr>
    </w:tbl>
    <w:p w14:paraId="1FEBD673">
      <w:pPr>
        <w:spacing w:after="40"/>
      </w:pPr>
    </w:p>
    <w:p w14:paraId="79894458">
      <w:r>
        <w:rPr>
          <w:rFonts w:ascii="宋体" w:hAnsi="宋体" w:eastAsia="宋体"/>
          <w:b w:val="0"/>
          <w:sz w:val="21"/>
        </w:rPr>
        <w:t xml:space="preserve">改完清 </w:t>
      </w:r>
      <w:r>
        <w:rPr>
          <w:rFonts w:ascii="Consolas" w:hAnsi="Consolas" w:eastAsia="Consolas"/>
          <w:b w:val="0"/>
          <w:color w:val="A03030"/>
          <w:sz w:val="20"/>
        </w:rPr>
        <w:t>yingxin:nav:pois</w:t>
      </w:r>
      <w:r>
        <w:rPr>
          <w:rFonts w:ascii="宋体" w:hAnsi="宋体" w:eastAsia="宋体"/>
          <w:b w:val="0"/>
          <w:sz w:val="21"/>
        </w:rPr>
        <w:t xml:space="preserve"> 缓存。</w:t>
      </w:r>
    </w:p>
    <w:p w14:paraId="2EF4BC5D">
      <w:pPr>
        <w:pStyle w:val="4"/>
      </w:pPr>
      <w:bookmarkStart w:id="48" w:name="_Toc21552"/>
      <w:r>
        <w:rPr>
          <w:rFonts w:ascii="宋体" w:hAnsi="宋体" w:eastAsia="宋体"/>
          <w:b/>
          <w:color w:val="1F2A37"/>
          <w:sz w:val="28"/>
        </w:rPr>
        <w:t>4.5 资助与绿色通道（aid-service）</w:t>
      </w:r>
      <w:bookmarkEnd w:id="48"/>
    </w:p>
    <w:p w14:paraId="7CC6162E">
      <w:pPr>
        <w:pStyle w:val="5"/>
      </w:pPr>
      <w:bookmarkStart w:id="49" w:name="_Toc18210"/>
      <w:r>
        <w:rPr>
          <w:rFonts w:ascii="宋体" w:hAnsi="宋体" w:eastAsia="宋体"/>
          <w:b/>
          <w:color w:val="1F2A37"/>
          <w:sz w:val="24"/>
        </w:rPr>
        <w:t>4.5.1 政策列表</w:t>
      </w:r>
      <w:bookmarkEnd w:id="49"/>
    </w:p>
    <w:p w14:paraId="645DAE64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/api/v1/aid/policies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7326E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  <w:shd w:val="clear" w:color="auto" w:fill="E8EDF3"/>
          </w:tcPr>
          <w:p w14:paraId="7AACB58F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3099" w:type="dxa"/>
            <w:shd w:val="clear" w:color="auto" w:fill="E8EDF3"/>
          </w:tcPr>
          <w:p w14:paraId="5C40A6D6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3099" w:type="dxa"/>
            <w:shd w:val="clear" w:color="auto" w:fill="E8EDF3"/>
          </w:tcPr>
          <w:p w14:paraId="0BEA2F6E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38E21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5A7FE9E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category</w:t>
            </w:r>
          </w:p>
        </w:tc>
        <w:tc>
          <w:tcPr>
            <w:tcW w:w="3099" w:type="dxa"/>
          </w:tcPr>
          <w:p w14:paraId="493D718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3099" w:type="dxa"/>
          </w:tcPr>
          <w:p w14:paraId="655FC13F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GRANT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助学金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LOAN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贷款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WORK_STUDY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勤工助学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HARDSHIP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困难补助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DEFER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缓交学费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OTHER</w:t>
            </w:r>
          </w:p>
        </w:tc>
      </w:tr>
      <w:tr w14:paraId="6FEA4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62E3B2F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need_apply</w:t>
            </w:r>
          </w:p>
        </w:tc>
        <w:tc>
          <w:tcPr>
            <w:tcW w:w="3099" w:type="dxa"/>
          </w:tcPr>
          <w:p w14:paraId="6DAF09E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boolean</w:t>
            </w:r>
          </w:p>
        </w:tc>
        <w:tc>
          <w:tcPr>
            <w:tcW w:w="3099" w:type="dxa"/>
          </w:tcPr>
          <w:p w14:paraId="100753E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只看需要线上申请的</w:t>
            </w:r>
          </w:p>
        </w:tc>
      </w:tr>
      <w:tr w14:paraId="663BD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227F9C9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keyword</w:t>
            </w:r>
          </w:p>
        </w:tc>
        <w:tc>
          <w:tcPr>
            <w:tcW w:w="3099" w:type="dxa"/>
          </w:tcPr>
          <w:p w14:paraId="41AADE3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3099" w:type="dxa"/>
          </w:tcPr>
          <w:p w14:paraId="19E6751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模糊搜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name</w:t>
            </w:r>
          </w:p>
        </w:tc>
      </w:tr>
      <w:tr w14:paraId="0A964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0C2083E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page / size / sort</w:t>
            </w:r>
          </w:p>
        </w:tc>
        <w:tc>
          <w:tcPr>
            <w:tcW w:w="3099" w:type="dxa"/>
          </w:tcPr>
          <w:p w14:paraId="4564EA0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3099" w:type="dxa"/>
          </w:tcPr>
          <w:p w14:paraId="25B4E5C8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sort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白名单：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create_time</w:t>
            </w:r>
          </w:p>
        </w:tc>
      </w:tr>
    </w:tbl>
    <w:p w14:paraId="5A731CB0">
      <w:pPr>
        <w:spacing w:after="40"/>
      </w:pPr>
    </w:p>
    <w:p w14:paraId="671B9C15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"code": 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"data":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"items": [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"id": "1836482910374630300",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"name": "国家助学金",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"category": "GRANT",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"need_apply": true,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"contact": "010-6278****",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"location": "学生活动中心 201",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"status": "ENABLED"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],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"page": 1, "size": 20, "total": 6, "has_more": false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}</w:t>
      </w:r>
    </w:p>
    <w:p w14:paraId="1BF0306A">
      <w:r>
        <w:rPr>
          <w:rFonts w:ascii="宋体" w:hAnsi="宋体" w:eastAsia="宋体"/>
          <w:b w:val="0"/>
          <w:sz w:val="21"/>
        </w:rPr>
        <w:t>只返回启用的政策。</w:t>
      </w:r>
    </w:p>
    <w:p w14:paraId="70C179D2">
      <w:pPr>
        <w:pStyle w:val="5"/>
      </w:pPr>
      <w:bookmarkStart w:id="50" w:name="_Toc11248"/>
      <w:r>
        <w:rPr>
          <w:rFonts w:ascii="宋体" w:hAnsi="宋体" w:eastAsia="宋体"/>
          <w:b/>
          <w:color w:val="1F2A37"/>
          <w:sz w:val="24"/>
        </w:rPr>
        <w:t>4.5.2 政策详情</w:t>
      </w:r>
      <w:bookmarkEnd w:id="50"/>
    </w:p>
    <w:p w14:paraId="3B461AEB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/api/v1/aid/policies/{policy_id}</w:t>
      </w:r>
    </w:p>
    <w:p w14:paraId="296E1783">
      <w:r>
        <w:rPr>
          <w:rFonts w:ascii="宋体" w:hAnsi="宋体" w:eastAsia="宋体"/>
          <w:b w:val="0"/>
          <w:sz w:val="21"/>
        </w:rPr>
        <w:t xml:space="preserve">多返回 </w:t>
      </w:r>
      <w:r>
        <w:rPr>
          <w:rFonts w:ascii="Consolas" w:hAnsi="Consolas" w:eastAsia="Consolas"/>
          <w:b w:val="0"/>
          <w:color w:val="A03030"/>
          <w:sz w:val="20"/>
        </w:rPr>
        <w:t>content</w:t>
      </w:r>
      <w:r>
        <w:rPr>
          <w:rFonts w:ascii="宋体" w:hAnsi="宋体" w:eastAsia="宋体"/>
          <w:b w:val="0"/>
          <w:sz w:val="21"/>
        </w:rPr>
        <w:t>（正文）、</w:t>
      </w:r>
      <w:r>
        <w:rPr>
          <w:rFonts w:ascii="Consolas" w:hAnsi="Consolas" w:eastAsia="Consolas"/>
          <w:b w:val="0"/>
          <w:color w:val="A03030"/>
          <w:sz w:val="20"/>
        </w:rPr>
        <w:t>match_rule</w:t>
      </w:r>
      <w:r>
        <w:rPr>
          <w:rFonts w:ascii="宋体" w:hAnsi="宋体" w:eastAsia="宋体"/>
          <w:b w:val="0"/>
          <w:sz w:val="21"/>
        </w:rPr>
        <w:t>（适用条件 JSON）、</w:t>
      </w:r>
      <w:r>
        <w:rPr>
          <w:rFonts w:ascii="Consolas" w:hAnsi="Consolas" w:eastAsia="Consolas"/>
          <w:b w:val="0"/>
          <w:color w:val="A03030"/>
          <w:sz w:val="20"/>
        </w:rPr>
        <w:t>material_list</w:t>
      </w:r>
      <w:r>
        <w:rPr>
          <w:rFonts w:ascii="宋体" w:hAnsi="宋体" w:eastAsia="宋体"/>
          <w:b w:val="0"/>
          <w:sz w:val="21"/>
        </w:rPr>
        <w:t>（要带的材料）、</w:t>
      </w:r>
      <w:r>
        <w:rPr>
          <w:rFonts w:ascii="Consolas" w:hAnsi="Consolas" w:eastAsia="Consolas"/>
          <w:b w:val="0"/>
          <w:color w:val="A03030"/>
          <w:sz w:val="20"/>
        </w:rPr>
        <w:t>online_entry</w:t>
      </w:r>
      <w:r>
        <w:rPr>
          <w:rFonts w:ascii="宋体" w:hAnsi="宋体" w:eastAsia="宋体"/>
          <w:b w:val="0"/>
          <w:sz w:val="21"/>
        </w:rPr>
        <w:t>（在线办理入口）。</w:t>
      </w:r>
    </w:p>
    <w:p w14:paraId="332F5C75">
      <w:r>
        <w:rPr>
          <w:rFonts w:ascii="Consolas" w:hAnsi="Consolas" w:eastAsia="Consolas"/>
          <w:b w:val="0"/>
          <w:color w:val="A03030"/>
          <w:sz w:val="20"/>
        </w:rPr>
        <w:t>match_rule</w:t>
      </w:r>
      <w:r>
        <w:rPr>
          <w:rFonts w:ascii="宋体" w:hAnsi="宋体" w:eastAsia="宋体"/>
          <w:b w:val="0"/>
          <w:sz w:val="21"/>
        </w:rPr>
        <w:t xml:space="preserve"> 存成 JSON，改条件不用改代码也不用发版。</w:t>
      </w:r>
    </w:p>
    <w:p w14:paraId="3A5168A9">
      <w:pPr>
        <w:pStyle w:val="5"/>
      </w:pPr>
      <w:bookmarkStart w:id="51" w:name="_Toc31046"/>
      <w:r>
        <w:rPr>
          <w:rFonts w:ascii="宋体" w:hAnsi="宋体" w:eastAsia="宋体"/>
          <w:b/>
          <w:color w:val="1F2A37"/>
          <w:sz w:val="24"/>
        </w:rPr>
        <w:t>4.5.3 条件匹配</w:t>
      </w:r>
      <w:bookmarkEnd w:id="51"/>
    </w:p>
    <w:p w14:paraId="23D5C4F1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POST /api/v1/aid/policies/match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5B123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8EDF3"/>
          </w:tcPr>
          <w:p w14:paraId="350F0862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2324" w:type="dxa"/>
            <w:shd w:val="clear" w:color="auto" w:fill="E8EDF3"/>
          </w:tcPr>
          <w:p w14:paraId="098CE2DC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2324" w:type="dxa"/>
            <w:shd w:val="clear" w:color="auto" w:fill="E8EDF3"/>
          </w:tcPr>
          <w:p w14:paraId="694BD212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必填</w:t>
            </w:r>
          </w:p>
        </w:tc>
        <w:tc>
          <w:tcPr>
            <w:tcW w:w="2324" w:type="dxa"/>
            <w:shd w:val="clear" w:color="auto" w:fill="E8EDF3"/>
          </w:tcPr>
          <w:p w14:paraId="0BF540C6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0F85B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4A3D5DB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edu_level</w:t>
            </w:r>
          </w:p>
        </w:tc>
        <w:tc>
          <w:tcPr>
            <w:tcW w:w="2324" w:type="dxa"/>
          </w:tcPr>
          <w:p w14:paraId="4AC4B2F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4E57708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0CE44D5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不传就用当前用户档案</w:t>
            </w:r>
          </w:p>
        </w:tc>
      </w:tr>
      <w:tr w14:paraId="2AC55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2243006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is_anonymous</w:t>
            </w:r>
          </w:p>
        </w:tc>
        <w:tc>
          <w:tcPr>
            <w:tcW w:w="2324" w:type="dxa"/>
          </w:tcPr>
          <w:p w14:paraId="4F41F69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boolean</w:t>
            </w:r>
          </w:p>
        </w:tc>
        <w:tc>
          <w:tcPr>
            <w:tcW w:w="2324" w:type="dxa"/>
          </w:tcPr>
          <w:p w14:paraId="0456C25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48BAA1B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true 时不落库、不记 user_id</w:t>
            </w:r>
          </w:p>
        </w:tc>
      </w:tr>
    </w:tbl>
    <w:p w14:paraId="56C504B8">
      <w:pPr>
        <w:spacing w:after="40"/>
      </w:pPr>
    </w:p>
    <w:p w14:paraId="49332384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"code": 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"data":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"items": [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"id": "1836482910374630300",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"name": "国家助学金",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"category": "GRANT",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"match_score": 0.85,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"matched_reasons": ["培养层次：本科", "已提交家庭经济困难认定"]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]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}</w:t>
      </w:r>
    </w:p>
    <w:p w14:paraId="5060FBAF">
      <w:r>
        <w:rPr>
          <w:rFonts w:ascii="宋体" w:hAnsi="宋体" w:eastAsia="宋体"/>
          <w:b w:val="0"/>
          <w:sz w:val="21"/>
        </w:rPr>
        <w:t>匿名查询要真的匿名：不写日志、不关联用户，不能只是前端不显示名字。</w:t>
      </w:r>
    </w:p>
    <w:p w14:paraId="4EFD772A">
      <w:pPr>
        <w:pStyle w:val="5"/>
      </w:pPr>
      <w:bookmarkStart w:id="52" w:name="_Toc16374"/>
      <w:r>
        <w:rPr>
          <w:rFonts w:ascii="宋体" w:hAnsi="宋体" w:eastAsia="宋体"/>
          <w:b/>
          <w:color w:val="1F2A37"/>
          <w:sz w:val="24"/>
        </w:rPr>
        <w:t>4.5.4 提交申请</w:t>
      </w:r>
      <w:bookmarkEnd w:id="52"/>
    </w:p>
    <w:p w14:paraId="413C64B9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POST /api/v1/aid/applies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2167"/>
        <w:gridCol w:w="2131"/>
        <w:gridCol w:w="3014"/>
      </w:tblGrid>
      <w:tr w14:paraId="0C569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8EDF3"/>
          </w:tcPr>
          <w:p w14:paraId="691D4B67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2324" w:type="dxa"/>
            <w:shd w:val="clear" w:color="auto" w:fill="E8EDF3"/>
          </w:tcPr>
          <w:p w14:paraId="71753CF6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2324" w:type="dxa"/>
            <w:shd w:val="clear" w:color="auto" w:fill="E8EDF3"/>
          </w:tcPr>
          <w:p w14:paraId="0C5A381A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必填</w:t>
            </w:r>
          </w:p>
        </w:tc>
        <w:tc>
          <w:tcPr>
            <w:tcW w:w="2324" w:type="dxa"/>
            <w:shd w:val="clear" w:color="auto" w:fill="E8EDF3"/>
          </w:tcPr>
          <w:p w14:paraId="36111714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6E41A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0DF027F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policy_id</w:t>
            </w:r>
          </w:p>
        </w:tc>
        <w:tc>
          <w:tcPr>
            <w:tcW w:w="2324" w:type="dxa"/>
          </w:tcPr>
          <w:p w14:paraId="68A1490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5D5A81B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237BE5A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政策 ID</w:t>
            </w:r>
          </w:p>
        </w:tc>
      </w:tr>
      <w:tr w14:paraId="0EC0A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005A619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batch_id</w:t>
            </w:r>
          </w:p>
        </w:tc>
        <w:tc>
          <w:tcPr>
            <w:tcW w:w="2324" w:type="dxa"/>
          </w:tcPr>
          <w:p w14:paraId="66A24A8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2C08326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5E3330A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报到批次，要和本人档案一致</w:t>
            </w:r>
          </w:p>
        </w:tc>
      </w:tr>
      <w:tr w14:paraId="4D95F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0E9DB9A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apply_type</w:t>
            </w:r>
          </w:p>
        </w:tc>
        <w:tc>
          <w:tcPr>
            <w:tcW w:w="2324" w:type="dxa"/>
          </w:tcPr>
          <w:p w14:paraId="3B6498C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0E1530A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72861127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GREEN_CHANNEL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绿色通道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DEFER_TUITION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缓交学费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OTHER</w:t>
            </w:r>
          </w:p>
        </w:tc>
      </w:tr>
      <w:tr w14:paraId="79CF4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6F5EF0E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reason</w:t>
            </w:r>
          </w:p>
        </w:tc>
        <w:tc>
          <w:tcPr>
            <w:tcW w:w="2324" w:type="dxa"/>
          </w:tcPr>
          <w:p w14:paraId="0250133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5A2A772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21369AA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申请理由，不超过 512 字，加密存储</w:t>
            </w:r>
          </w:p>
        </w:tc>
      </w:tr>
      <w:tr w14:paraId="537A0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304675B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materials</w:t>
            </w:r>
          </w:p>
        </w:tc>
        <w:tc>
          <w:tcPr>
            <w:tcW w:w="2324" w:type="dxa"/>
          </w:tcPr>
          <w:p w14:paraId="157425D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array</w:t>
            </w:r>
          </w:p>
        </w:tc>
        <w:tc>
          <w:tcPr>
            <w:tcW w:w="2324" w:type="dxa"/>
          </w:tcPr>
          <w:p w14:paraId="2EB11B9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6936933A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[{"material_name":"低保证明","file_url":"https://..."}]</w:t>
            </w:r>
            <w:r>
              <w:rPr>
                <w:rFonts w:ascii="宋体" w:hAnsi="宋体" w:eastAsia="宋体"/>
                <w:b w:val="0"/>
                <w:sz w:val="18"/>
              </w:rPr>
              <w:t>，最多 10 项</w:t>
            </w:r>
          </w:p>
        </w:tc>
      </w:tr>
    </w:tbl>
    <w:p w14:paraId="043DD632">
      <w:pPr>
        <w:spacing w:after="40"/>
      </w:pPr>
    </w:p>
    <w:p w14:paraId="0F4E8ECF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"policy_id": "1836482910374630300",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"batch_id": "1836482910374610000",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"apply_type": "GREEN_CHANNEL",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"reason": "家庭突发变故，暂时无法缴清学费",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"materials": [{ "material_name": "低保证明", "file_url": "https://cdn.example.com/aid/1.pdf" }]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}</w:t>
      </w:r>
    </w:p>
    <w:p w14:paraId="05DBAD72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"code": 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"data":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"apply_id": "1836482910374631200",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"status": "WAIT_REVIEW",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"submit_time": "2026-10-20T07:19:48.000Z"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}</w:t>
      </w:r>
    </w:p>
    <w:p w14:paraId="36FAB41A">
      <w:r>
        <w:rPr>
          <w:rFonts w:ascii="宋体" w:hAnsi="宋体" w:eastAsia="宋体"/>
          <w:b w:val="0"/>
          <w:sz w:val="21"/>
        </w:rPr>
        <w:t xml:space="preserve">同一批次、同一政策只能申请一次，靠唯一索引 </w:t>
      </w:r>
      <w:r>
        <w:rPr>
          <w:rFonts w:ascii="Consolas" w:hAnsi="Consolas" w:eastAsia="Consolas"/>
          <w:b w:val="0"/>
          <w:color w:val="A03030"/>
          <w:sz w:val="20"/>
        </w:rPr>
        <w:t>uk_user_policy_batch</w:t>
      </w:r>
      <w:r>
        <w:rPr>
          <w:rFonts w:ascii="宋体" w:hAnsi="宋体" w:eastAsia="宋体"/>
          <w:b w:val="0"/>
          <w:sz w:val="21"/>
        </w:rPr>
        <w:t xml:space="preserve"> 兜住。重复提交返回 </w:t>
      </w:r>
      <w:r>
        <w:rPr>
          <w:rFonts w:ascii="Consolas" w:hAnsi="Consolas" w:eastAsia="Consolas"/>
          <w:b w:val="0"/>
          <w:color w:val="A03030"/>
          <w:sz w:val="20"/>
        </w:rPr>
        <w:t>20041</w:t>
      </w:r>
      <w:r>
        <w:rPr>
          <w:rFonts w:ascii="宋体" w:hAnsi="宋体" w:eastAsia="宋体"/>
          <w:b w:val="0"/>
          <w:sz w:val="21"/>
        </w:rPr>
        <w:t xml:space="preserve"> 和已有单号。</w:t>
      </w:r>
    </w:p>
    <w:p w14:paraId="205747B6">
      <w:r>
        <w:rPr>
          <w:rFonts w:ascii="宋体" w:hAnsi="宋体" w:eastAsia="宋体"/>
          <w:b w:val="0"/>
          <w:sz w:val="21"/>
        </w:rPr>
        <w:t>提交后前端会立刻查列表，这个查询必须走主库。读写分离下从库晚 100 毫秒，用户就会以为没提交成功，然后重复点。</w:t>
      </w:r>
    </w:p>
    <w:p w14:paraId="36BECC4B">
      <w:pPr>
        <w:pStyle w:val="5"/>
      </w:pPr>
      <w:bookmarkStart w:id="53" w:name="_Toc14850"/>
      <w:r>
        <w:rPr>
          <w:rFonts w:ascii="宋体" w:hAnsi="宋体" w:eastAsia="宋体"/>
          <w:b/>
          <w:color w:val="1F2A37"/>
          <w:sz w:val="24"/>
        </w:rPr>
        <w:t>4.5.5 我的申请</w:t>
      </w:r>
      <w:bookmarkEnd w:id="53"/>
    </w:p>
    <w:p w14:paraId="0F49F000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/api/v1/aid/applies?status=WAIT_REVIEW&amp;page=1&amp;size=20</w:t>
      </w:r>
    </w:p>
    <w:p w14:paraId="02358958">
      <w:r>
        <w:rPr>
          <w:rFonts w:ascii="Consolas" w:hAnsi="Consolas" w:eastAsia="Consolas"/>
          <w:b w:val="0"/>
          <w:color w:val="A03030"/>
          <w:sz w:val="20"/>
        </w:rPr>
        <w:t>sort</w:t>
      </w:r>
      <w:r>
        <w:rPr>
          <w:rFonts w:ascii="宋体" w:hAnsi="宋体" w:eastAsia="宋体"/>
          <w:b w:val="0"/>
          <w:sz w:val="21"/>
        </w:rPr>
        <w:t xml:space="preserve"> 白名单：</w:t>
      </w:r>
      <w:r>
        <w:rPr>
          <w:rFonts w:ascii="Consolas" w:hAnsi="Consolas" w:eastAsia="Consolas"/>
          <w:b w:val="0"/>
          <w:color w:val="A03030"/>
          <w:sz w:val="20"/>
        </w:rPr>
        <w:t>create_time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A03030"/>
          <w:sz w:val="20"/>
        </w:rPr>
        <w:t>submit_time</w:t>
      </w:r>
      <w:r>
        <w:rPr>
          <w:rFonts w:ascii="宋体" w:hAnsi="宋体" w:eastAsia="宋体"/>
          <w:b w:val="0"/>
          <w:sz w:val="21"/>
        </w:rPr>
        <w:t xml:space="preserve">。这个接口要加 </w:t>
      </w:r>
      <w:r>
        <w:rPr>
          <w:rFonts w:ascii="Consolas" w:hAnsi="Consolas" w:eastAsia="Consolas"/>
          <w:b w:val="0"/>
          <w:color w:val="A03030"/>
          <w:sz w:val="20"/>
        </w:rPr>
        <w:t>Cache-Control: no-store</w:t>
      </w:r>
      <w:r>
        <w:rPr>
          <w:rFonts w:ascii="宋体" w:hAnsi="宋体" w:eastAsia="宋体"/>
          <w:b w:val="0"/>
          <w:sz w:val="21"/>
        </w:rPr>
        <w:t>，用户数据不能进共享缓存。</w:t>
      </w:r>
    </w:p>
    <w:p w14:paraId="7A62E75C">
      <w:pPr>
        <w:pStyle w:val="5"/>
      </w:pPr>
      <w:bookmarkStart w:id="54" w:name="_Toc4852"/>
      <w:r>
        <w:rPr>
          <w:rFonts w:ascii="宋体" w:hAnsi="宋体" w:eastAsia="宋体"/>
          <w:b/>
          <w:color w:val="1F2A37"/>
          <w:sz w:val="24"/>
        </w:rPr>
        <w:t>4.5.6 申请详情</w:t>
      </w:r>
      <w:bookmarkEnd w:id="54"/>
    </w:p>
    <w:p w14:paraId="47A29D14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/api/v1/aid/applies/{apply_id}</w:t>
      </w:r>
    </w:p>
    <w:p w14:paraId="539411FD">
      <w:r>
        <w:rPr>
          <w:rFonts w:ascii="宋体" w:hAnsi="宋体" w:eastAsia="宋体"/>
          <w:b w:val="0"/>
          <w:sz w:val="21"/>
        </w:rPr>
        <w:t xml:space="preserve">查出来之后必须校验 </w:t>
      </w:r>
      <w:r>
        <w:rPr>
          <w:rFonts w:ascii="Consolas" w:hAnsi="Consolas" w:eastAsia="Consolas"/>
          <w:b w:val="0"/>
          <w:color w:val="A03030"/>
          <w:sz w:val="20"/>
        </w:rPr>
        <w:t>user_id</w:t>
      </w:r>
      <w:r>
        <w:rPr>
          <w:rFonts w:ascii="宋体" w:hAnsi="宋体" w:eastAsia="宋体"/>
          <w:b w:val="0"/>
          <w:sz w:val="21"/>
        </w:rPr>
        <w:t xml:space="preserve"> 是不是当前用户，不是就返回 </w:t>
      </w:r>
      <w:r>
        <w:rPr>
          <w:rFonts w:ascii="Consolas" w:hAnsi="Consolas" w:eastAsia="Consolas"/>
          <w:b w:val="0"/>
          <w:color w:val="A03030"/>
          <w:sz w:val="20"/>
        </w:rPr>
        <w:t>10105</w:t>
      </w:r>
      <w:r>
        <w:rPr>
          <w:rFonts w:ascii="宋体" w:hAnsi="宋体" w:eastAsia="宋体"/>
          <w:b w:val="0"/>
          <w:sz w:val="21"/>
        </w:rPr>
        <w:t>。</w:t>
      </w:r>
    </w:p>
    <w:p w14:paraId="7D57E10F">
      <w:r>
        <w:rPr>
          <w:rFonts w:ascii="宋体" w:hAnsi="宋体" w:eastAsia="宋体"/>
          <w:b w:val="0"/>
          <w:sz w:val="21"/>
        </w:rPr>
        <w:t>不校验就是标准的水平越权：把 URL 里 ID 改一下就能看见别人的家庭情况。这比订单数据敏感得多。</w:t>
      </w:r>
    </w:p>
    <w:p w14:paraId="2B19C334">
      <w:pPr>
        <w:pStyle w:val="5"/>
      </w:pPr>
      <w:bookmarkStart w:id="55" w:name="_Toc24202"/>
      <w:r>
        <w:rPr>
          <w:rFonts w:ascii="宋体" w:hAnsi="宋体" w:eastAsia="宋体"/>
          <w:b/>
          <w:color w:val="1F2A37"/>
          <w:sz w:val="24"/>
        </w:rPr>
        <w:t>4.5.7 后台：申请列表</w:t>
      </w:r>
      <w:bookmarkEnd w:id="55"/>
    </w:p>
    <w:p w14:paraId="4093A8BA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/api/v1/admin/aid/applies</w:t>
      </w:r>
    </w:p>
    <w:p w14:paraId="59E6DD52">
      <w:r>
        <w:rPr>
          <w:rFonts w:ascii="宋体" w:hAnsi="宋体" w:eastAsia="宋体"/>
          <w:b w:val="0"/>
          <w:sz w:val="21"/>
        </w:rPr>
        <w:t>参数：</w:t>
      </w:r>
      <w:r>
        <w:rPr>
          <w:rFonts w:ascii="Consolas" w:hAnsi="Consolas" w:eastAsia="Consolas"/>
          <w:b w:val="0"/>
          <w:color w:val="A03030"/>
          <w:sz w:val="20"/>
        </w:rPr>
        <w:t>status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A03030"/>
          <w:sz w:val="20"/>
        </w:rPr>
        <w:t>policy_id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A03030"/>
          <w:sz w:val="20"/>
        </w:rPr>
        <w:t>apply_type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A03030"/>
          <w:sz w:val="20"/>
        </w:rPr>
        <w:t>college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A03030"/>
          <w:sz w:val="20"/>
        </w:rPr>
        <w:t>keyword</w:t>
      </w:r>
      <w:r>
        <w:rPr>
          <w:rFonts w:ascii="宋体" w:hAnsi="宋体" w:eastAsia="宋体"/>
          <w:b w:val="0"/>
          <w:sz w:val="21"/>
        </w:rPr>
        <w:t>（学号/姓名）、</w:t>
      </w:r>
      <w:r>
        <w:rPr>
          <w:rFonts w:ascii="Consolas" w:hAnsi="Consolas" w:eastAsia="Consolas"/>
          <w:b w:val="0"/>
          <w:color w:val="A03030"/>
          <w:sz w:val="20"/>
        </w:rPr>
        <w:t>submit_time_from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A03030"/>
          <w:sz w:val="20"/>
        </w:rPr>
        <w:t>submit_time_to</w:t>
      </w:r>
      <w:r>
        <w:rPr>
          <w:rFonts w:ascii="宋体" w:hAnsi="宋体" w:eastAsia="宋体"/>
          <w:b w:val="0"/>
          <w:sz w:val="21"/>
        </w:rPr>
        <w:t>、分页排序。</w:t>
      </w:r>
    </w:p>
    <w:p w14:paraId="2E12E2DA">
      <w:r>
        <w:rPr>
          <w:rFonts w:ascii="Consolas" w:hAnsi="Consolas" w:eastAsia="Consolas"/>
          <w:b w:val="0"/>
          <w:color w:val="A03030"/>
          <w:sz w:val="20"/>
        </w:rPr>
        <w:t>college</w:t>
      </w:r>
      <w:r>
        <w:rPr>
          <w:rFonts w:ascii="宋体" w:hAnsi="宋体" w:eastAsia="宋体"/>
          <w:b w:val="0"/>
          <w:sz w:val="21"/>
        </w:rPr>
        <w:t xml:space="preserve"> 受数据权限限制，学院管理员只能看自己学院，服务端强制加条件，不靠前端传。</w:t>
      </w:r>
    </w:p>
    <w:p w14:paraId="473FB3AC">
      <w:pPr>
        <w:pStyle w:val="5"/>
      </w:pPr>
      <w:bookmarkStart w:id="56" w:name="_Toc13687"/>
      <w:r>
        <w:rPr>
          <w:rFonts w:ascii="宋体" w:hAnsi="宋体" w:eastAsia="宋体"/>
          <w:b/>
          <w:color w:val="1F2A37"/>
          <w:sz w:val="24"/>
        </w:rPr>
        <w:t>4.5.8 后台：审核</w:t>
      </w:r>
      <w:bookmarkEnd w:id="56"/>
    </w:p>
    <w:p w14:paraId="5EA01ACD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POST /api/v1/admin/aid/applies/{apply_id}/review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2DDAE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8EDF3"/>
          </w:tcPr>
          <w:p w14:paraId="60927FA1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2324" w:type="dxa"/>
            <w:shd w:val="clear" w:color="auto" w:fill="E8EDF3"/>
          </w:tcPr>
          <w:p w14:paraId="5D2B2978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2324" w:type="dxa"/>
            <w:shd w:val="clear" w:color="auto" w:fill="E8EDF3"/>
          </w:tcPr>
          <w:p w14:paraId="22622BC5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必填</w:t>
            </w:r>
          </w:p>
        </w:tc>
        <w:tc>
          <w:tcPr>
            <w:tcW w:w="2324" w:type="dxa"/>
            <w:shd w:val="clear" w:color="auto" w:fill="E8EDF3"/>
          </w:tcPr>
          <w:p w14:paraId="0BB928C2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7A26B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6EF4BA1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action</w:t>
            </w:r>
          </w:p>
        </w:tc>
        <w:tc>
          <w:tcPr>
            <w:tcW w:w="2324" w:type="dxa"/>
          </w:tcPr>
          <w:p w14:paraId="0797BAC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331B4BD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0BA3F465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APPROVE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REJECT</w:t>
            </w:r>
          </w:p>
        </w:tc>
      </w:tr>
      <w:tr w14:paraId="1FF5D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521DEA7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reject_reason</w:t>
            </w:r>
          </w:p>
        </w:tc>
        <w:tc>
          <w:tcPr>
            <w:tcW w:w="2324" w:type="dxa"/>
          </w:tcPr>
          <w:p w14:paraId="4CC1846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5CE5932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4B4967F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驳回时必填，不超过 255 字</w:t>
            </w:r>
          </w:p>
        </w:tc>
      </w:tr>
    </w:tbl>
    <w:p w14:paraId="56C0C465">
      <w:pPr>
        <w:spacing w:after="40"/>
      </w:pPr>
    </w:p>
    <w:p w14:paraId="46B9B2DA">
      <w:r>
        <w:rPr>
          <w:rFonts w:ascii="宋体" w:hAnsi="宋体" w:eastAsia="宋体"/>
          <w:b w:val="0"/>
          <w:sz w:val="21"/>
        </w:rPr>
        <w:t>状态流转：</w:t>
      </w:r>
    </w:p>
    <w:p w14:paraId="5545326B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WAIT_REVIEW --通过--&gt; APPROVED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WAIT_REVIEW --驳回--&gt; REJECTED --重新提交--&gt; WAIT_REVIEW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WAIT_REVIEW --用户撤回--&gt; WITHDRAWN</w:t>
      </w:r>
    </w:p>
    <w:p w14:paraId="5B2E7590">
      <w:r>
        <w:rPr>
          <w:rFonts w:ascii="宋体" w:hAnsi="宋体" w:eastAsia="宋体"/>
          <w:b w:val="0"/>
          <w:sz w:val="21"/>
        </w:rPr>
        <w:t xml:space="preserve">不在上面的流转一律返回 </w:t>
      </w:r>
      <w:r>
        <w:rPr>
          <w:rFonts w:ascii="Consolas" w:hAnsi="Consolas" w:eastAsia="Consolas"/>
          <w:b w:val="0"/>
          <w:color w:val="A03030"/>
          <w:sz w:val="20"/>
        </w:rPr>
        <w:t>20042</w:t>
      </w:r>
      <w:r>
        <w:rPr>
          <w:rFonts w:ascii="宋体" w:hAnsi="宋体" w:eastAsia="宋体"/>
          <w:b w:val="0"/>
          <w:sz w:val="21"/>
        </w:rPr>
        <w:t>，别只靠前端把按钮禁掉。每次审核写一条操作日志。</w:t>
      </w:r>
    </w:p>
    <w:p w14:paraId="25CD7526">
      <w:pPr>
        <w:pStyle w:val="4"/>
      </w:pPr>
      <w:bookmarkStart w:id="57" w:name="_Toc3280"/>
      <w:r>
        <w:rPr>
          <w:rFonts w:ascii="宋体" w:hAnsi="宋体" w:eastAsia="宋体"/>
          <w:b/>
          <w:color w:val="1F2A37"/>
          <w:sz w:val="28"/>
        </w:rPr>
        <w:t>4.6 生活服务（life-service）</w:t>
      </w:r>
      <w:bookmarkEnd w:id="57"/>
    </w:p>
    <w:p w14:paraId="651E612A">
      <w:pPr>
        <w:pStyle w:val="5"/>
      </w:pPr>
      <w:bookmarkStart w:id="58" w:name="_Toc5849"/>
      <w:r>
        <w:rPr>
          <w:rFonts w:ascii="宋体" w:hAnsi="宋体" w:eastAsia="宋体"/>
          <w:b/>
          <w:color w:val="1F2A37"/>
          <w:sz w:val="24"/>
        </w:rPr>
        <w:t>4.6.1 提交报修</w:t>
      </w:r>
      <w:bookmarkEnd w:id="58"/>
    </w:p>
    <w:p w14:paraId="1C3A0A73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POST /api/v1/life/repairs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1E005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8EDF3"/>
          </w:tcPr>
          <w:p w14:paraId="7AABF2E5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2324" w:type="dxa"/>
            <w:shd w:val="clear" w:color="auto" w:fill="E8EDF3"/>
          </w:tcPr>
          <w:p w14:paraId="45806B3B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2324" w:type="dxa"/>
            <w:shd w:val="clear" w:color="auto" w:fill="E8EDF3"/>
          </w:tcPr>
          <w:p w14:paraId="475D3B1A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必填</w:t>
            </w:r>
          </w:p>
        </w:tc>
        <w:tc>
          <w:tcPr>
            <w:tcW w:w="2324" w:type="dxa"/>
            <w:shd w:val="clear" w:color="auto" w:fill="E8EDF3"/>
          </w:tcPr>
          <w:p w14:paraId="6368A564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482D8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7E07ADE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dorm_location</w:t>
            </w:r>
          </w:p>
        </w:tc>
        <w:tc>
          <w:tcPr>
            <w:tcW w:w="2324" w:type="dxa"/>
          </w:tcPr>
          <w:p w14:paraId="778A0A7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4251873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44ABF0D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楼栋 + 房间，不超过 64 字</w:t>
            </w:r>
          </w:p>
        </w:tc>
      </w:tr>
      <w:tr w14:paraId="0CC52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68FBB8E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category</w:t>
            </w:r>
          </w:p>
        </w:tc>
        <w:tc>
          <w:tcPr>
            <w:tcW w:w="2324" w:type="dxa"/>
          </w:tcPr>
          <w:p w14:paraId="03CB17E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46A5375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1B33067A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WATER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水电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FURNITURE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家具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NET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网络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DOOR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门窗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OTHER</w:t>
            </w:r>
          </w:p>
        </w:tc>
      </w:tr>
      <w:tr w14:paraId="5D6A7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78D5352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description</w:t>
            </w:r>
          </w:p>
        </w:tc>
        <w:tc>
          <w:tcPr>
            <w:tcW w:w="2324" w:type="dxa"/>
          </w:tcPr>
          <w:p w14:paraId="6818483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37C81A9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463FB06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故障描述，不超过 512 字</w:t>
            </w:r>
          </w:p>
        </w:tc>
      </w:tr>
      <w:tr w14:paraId="25070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1F777F7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images</w:t>
            </w:r>
          </w:p>
        </w:tc>
        <w:tc>
          <w:tcPr>
            <w:tcW w:w="2324" w:type="dxa"/>
          </w:tcPr>
          <w:p w14:paraId="2BAE966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array</w:t>
            </w:r>
          </w:p>
        </w:tc>
        <w:tc>
          <w:tcPr>
            <w:tcW w:w="2324" w:type="dxa"/>
          </w:tcPr>
          <w:p w14:paraId="4D47983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5E1C03D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图片地址，最多 6 张</w:t>
            </w:r>
          </w:p>
        </w:tc>
      </w:tr>
    </w:tbl>
    <w:p w14:paraId="588B45CD">
      <w:pPr>
        <w:spacing w:after="40"/>
      </w:pPr>
    </w:p>
    <w:p w14:paraId="1FB9DC67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 "order_no": "RP20261020000456", "status": "PENDING", "create_time": "2026-10-20T07:19:48.000Z" }</w:t>
      </w:r>
    </w:p>
    <w:p w14:paraId="6BE0AA3D">
      <w:r>
        <w:rPr>
          <w:rFonts w:ascii="宋体" w:hAnsi="宋体" w:eastAsia="宋体"/>
          <w:b w:val="0"/>
          <w:sz w:val="21"/>
        </w:rPr>
        <w:t xml:space="preserve">同一用户 5 分钟内提交相同类别和位置，视为重复，返回 </w:t>
      </w:r>
      <w:r>
        <w:rPr>
          <w:rFonts w:ascii="Consolas" w:hAnsi="Consolas" w:eastAsia="Consolas"/>
          <w:b w:val="0"/>
          <w:color w:val="A03030"/>
          <w:sz w:val="20"/>
        </w:rPr>
        <w:t>20051</w:t>
      </w:r>
      <w:r>
        <w:rPr>
          <w:rFonts w:ascii="宋体" w:hAnsi="宋体" w:eastAsia="宋体"/>
          <w:b w:val="0"/>
          <w:sz w:val="21"/>
        </w:rPr>
        <w:t xml:space="preserve"> 和已有单号。</w:t>
      </w:r>
    </w:p>
    <w:p w14:paraId="398F1B59">
      <w:pPr>
        <w:pStyle w:val="5"/>
      </w:pPr>
      <w:bookmarkStart w:id="59" w:name="_Toc6959"/>
      <w:r>
        <w:rPr>
          <w:rFonts w:ascii="宋体" w:hAnsi="宋体" w:eastAsia="宋体"/>
          <w:b/>
          <w:color w:val="1F2A37"/>
          <w:sz w:val="24"/>
        </w:rPr>
        <w:t>4.6.2 我的报修</w:t>
      </w:r>
      <w:bookmarkEnd w:id="59"/>
    </w:p>
    <w:p w14:paraId="62812E63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/api/v1/life/repairs?status=PENDING&amp;page=1&amp;size=20</w:t>
      </w:r>
    </w:p>
    <w:p w14:paraId="39E4BCEB">
      <w:pPr>
        <w:pStyle w:val="5"/>
      </w:pPr>
      <w:bookmarkStart w:id="60" w:name="_Toc28361"/>
      <w:r>
        <w:rPr>
          <w:rFonts w:ascii="宋体" w:hAnsi="宋体" w:eastAsia="宋体"/>
          <w:b/>
          <w:color w:val="1F2A37"/>
          <w:sz w:val="24"/>
        </w:rPr>
        <w:t>4.6.3 报修详情</w:t>
      </w:r>
      <w:bookmarkEnd w:id="60"/>
    </w:p>
    <w:p w14:paraId="38561C67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/api/v1/life/repairs/{order_no}</w:t>
      </w:r>
    </w:p>
    <w:p w14:paraId="503F7BE2">
      <w:r>
        <w:rPr>
          <w:rFonts w:ascii="宋体" w:hAnsi="宋体" w:eastAsia="宋体"/>
          <w:b w:val="0"/>
          <w:sz w:val="21"/>
        </w:rPr>
        <w:t>同样要校验这条单子是不是当前用户的。状态：</w:t>
      </w:r>
      <w:r>
        <w:rPr>
          <w:rFonts w:ascii="Consolas" w:hAnsi="Consolas" w:eastAsia="Consolas"/>
          <w:b w:val="0"/>
          <w:color w:val="A03030"/>
          <w:sz w:val="20"/>
        </w:rPr>
        <w:t>PENDING</w:t>
      </w:r>
      <w:r>
        <w:rPr>
          <w:rFonts w:ascii="宋体" w:hAnsi="宋体" w:eastAsia="宋体"/>
          <w:b w:val="0"/>
          <w:sz w:val="21"/>
        </w:rPr>
        <w:t xml:space="preserve"> 待受理 → </w:t>
      </w:r>
      <w:r>
        <w:rPr>
          <w:rFonts w:ascii="Consolas" w:hAnsi="Consolas" w:eastAsia="Consolas"/>
          <w:b w:val="0"/>
          <w:color w:val="A03030"/>
          <w:sz w:val="20"/>
        </w:rPr>
        <w:t>PROCESSING</w:t>
      </w:r>
      <w:r>
        <w:rPr>
          <w:rFonts w:ascii="宋体" w:hAnsi="宋体" w:eastAsia="宋体"/>
          <w:b w:val="0"/>
          <w:sz w:val="21"/>
        </w:rPr>
        <w:t xml:space="preserve"> 处理中 → </w:t>
      </w:r>
      <w:r>
        <w:rPr>
          <w:rFonts w:ascii="Consolas" w:hAnsi="Consolas" w:eastAsia="Consolas"/>
          <w:b w:val="0"/>
          <w:color w:val="A03030"/>
          <w:sz w:val="20"/>
        </w:rPr>
        <w:t>FINISHED</w:t>
      </w:r>
      <w:r>
        <w:rPr>
          <w:rFonts w:ascii="宋体" w:hAnsi="宋体" w:eastAsia="宋体"/>
          <w:b w:val="0"/>
          <w:sz w:val="21"/>
        </w:rPr>
        <w:t xml:space="preserve"> 已完成，用户可随时 </w:t>
      </w:r>
      <w:r>
        <w:rPr>
          <w:rFonts w:ascii="Consolas" w:hAnsi="Consolas" w:eastAsia="Consolas"/>
          <w:b w:val="0"/>
          <w:color w:val="A03030"/>
          <w:sz w:val="20"/>
        </w:rPr>
        <w:t>CANCELLED</w:t>
      </w:r>
      <w:r>
        <w:rPr>
          <w:rFonts w:ascii="宋体" w:hAnsi="宋体" w:eastAsia="宋体"/>
          <w:b w:val="0"/>
          <w:sz w:val="21"/>
        </w:rPr>
        <w:t>。</w:t>
      </w:r>
    </w:p>
    <w:p w14:paraId="63D654DB">
      <w:pPr>
        <w:pStyle w:val="5"/>
      </w:pPr>
      <w:bookmarkStart w:id="61" w:name="_Toc14934"/>
      <w:r>
        <w:rPr>
          <w:rFonts w:ascii="宋体" w:hAnsi="宋体" w:eastAsia="宋体"/>
          <w:b/>
          <w:color w:val="1F2A37"/>
          <w:sz w:val="24"/>
        </w:rPr>
        <w:t>4.6.4 生活服务信息</w:t>
      </w:r>
      <w:bookmarkEnd w:id="61"/>
    </w:p>
    <w:p w14:paraId="5B7F4620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/api/v1/life/services?category=NET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26C07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  <w:shd w:val="clear" w:color="auto" w:fill="E8EDF3"/>
          </w:tcPr>
          <w:p w14:paraId="33D3690E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4649" w:type="dxa"/>
            <w:shd w:val="clear" w:color="auto" w:fill="E8EDF3"/>
          </w:tcPr>
          <w:p w14:paraId="2FB4CEB4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2F971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1B697D9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category</w:t>
            </w:r>
          </w:p>
        </w:tc>
        <w:tc>
          <w:tcPr>
            <w:tcW w:w="4649" w:type="dxa"/>
          </w:tcPr>
          <w:p w14:paraId="0FFD3E19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WASH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洗衣热水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ACCESS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门禁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CANTEEN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食堂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NET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校园网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EXPRESS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营业厅快递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MEDICAL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就医医保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PSYCH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心理中心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FAQ</w:t>
            </w:r>
          </w:p>
        </w:tc>
      </w:tr>
    </w:tbl>
    <w:p w14:paraId="519A2FCA">
      <w:pPr>
        <w:spacing w:after="40"/>
      </w:pPr>
    </w:p>
    <w:p w14:paraId="3E20569F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"code": 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"data":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"items": [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"id": "1836482910374630400",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"category": "NET",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"title": "校园网办理",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"content": "在信息中心一层办理，需要带学生证。",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"location": "信息中心一层",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"phone": "010-6278****",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"open_hours": "09:00-17:00",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  "poi_id": "1836482910374630105"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]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}</w:t>
      </w:r>
    </w:p>
    <w:p w14:paraId="4053DD70">
      <w:r>
        <w:rPr>
          <w:rFonts w:ascii="Consolas" w:hAnsi="Consolas" w:eastAsia="Consolas"/>
          <w:b w:val="0"/>
          <w:color w:val="A03030"/>
          <w:sz w:val="20"/>
        </w:rPr>
        <w:t>phone</w:t>
      </w:r>
      <w:r>
        <w:rPr>
          <w:rFonts w:ascii="宋体" w:hAnsi="宋体" w:eastAsia="宋体"/>
          <w:b w:val="0"/>
          <w:sz w:val="21"/>
        </w:rPr>
        <w:t xml:space="preserve"> 有值时前端显示一键拨号，</w:t>
      </w:r>
      <w:r>
        <w:rPr>
          <w:rFonts w:ascii="Consolas" w:hAnsi="Consolas" w:eastAsia="Consolas"/>
          <w:b w:val="0"/>
          <w:color w:val="A03030"/>
          <w:sz w:val="20"/>
        </w:rPr>
        <w:t>poi_id</w:t>
      </w:r>
      <w:r>
        <w:rPr>
          <w:rFonts w:ascii="宋体" w:hAnsi="宋体" w:eastAsia="宋体"/>
          <w:b w:val="0"/>
          <w:sz w:val="21"/>
        </w:rPr>
        <w:t xml:space="preserve"> 有值时显示"去这里"跳导航。</w:t>
      </w:r>
    </w:p>
    <w:p w14:paraId="200CE65C">
      <w:pPr>
        <w:pStyle w:val="4"/>
      </w:pPr>
      <w:bookmarkStart w:id="62" w:name="_Toc3088"/>
      <w:r>
        <w:rPr>
          <w:rFonts w:ascii="宋体" w:hAnsi="宋体" w:eastAsia="宋体"/>
          <w:b/>
          <w:color w:val="1F2A37"/>
          <w:sz w:val="28"/>
        </w:rPr>
        <w:t>4.7 内容（content-service）</w:t>
      </w:r>
      <w:bookmarkEnd w:id="62"/>
    </w:p>
    <w:p w14:paraId="65073D49">
      <w:pPr>
        <w:pStyle w:val="5"/>
      </w:pPr>
      <w:bookmarkStart w:id="63" w:name="_Toc9078"/>
      <w:r>
        <w:rPr>
          <w:rFonts w:ascii="宋体" w:hAnsi="宋体" w:eastAsia="宋体"/>
          <w:b/>
          <w:color w:val="1F2A37"/>
          <w:sz w:val="24"/>
        </w:rPr>
        <w:t>4.7.1 内容列表</w:t>
      </w:r>
      <w:bookmarkEnd w:id="63"/>
    </w:p>
    <w:p w14:paraId="5A9D025B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/api/v1/content/articles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37B5A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8EDF3"/>
          </w:tcPr>
          <w:p w14:paraId="1E3F87FE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2324" w:type="dxa"/>
            <w:shd w:val="clear" w:color="auto" w:fill="E8EDF3"/>
          </w:tcPr>
          <w:p w14:paraId="5564F41C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2324" w:type="dxa"/>
            <w:shd w:val="clear" w:color="auto" w:fill="E8EDF3"/>
          </w:tcPr>
          <w:p w14:paraId="30E10CFE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必填</w:t>
            </w:r>
          </w:p>
        </w:tc>
        <w:tc>
          <w:tcPr>
            <w:tcW w:w="2324" w:type="dxa"/>
            <w:shd w:val="clear" w:color="auto" w:fill="E8EDF3"/>
          </w:tcPr>
          <w:p w14:paraId="7012D938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5D125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7045D3D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module</w:t>
            </w:r>
          </w:p>
        </w:tc>
        <w:tc>
          <w:tcPr>
            <w:tcW w:w="2324" w:type="dxa"/>
          </w:tcPr>
          <w:p w14:paraId="37A8E35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7954037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3D485A52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SAFETY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安全教育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EDUCATION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入学教育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RULE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校规校纪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MILITARY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军训安排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RECRUIT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招新信息</w:t>
            </w:r>
          </w:p>
        </w:tc>
      </w:tr>
      <w:tr w14:paraId="5FF4D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69C4121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push_stage</w:t>
            </w:r>
          </w:p>
        </w:tc>
        <w:tc>
          <w:tcPr>
            <w:tcW w:w="2324" w:type="dxa"/>
          </w:tcPr>
          <w:p w14:paraId="296180F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1386AD4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259A26F4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PRE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MID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POST</w:t>
            </w:r>
            <w:r>
              <w:rPr>
                <w:rFonts w:ascii="宋体" w:hAnsi="宋体" w:eastAsia="宋体"/>
                <w:b w:val="0"/>
                <w:sz w:val="18"/>
              </w:rPr>
              <w:t>，报到前/中/后</w:t>
            </w:r>
          </w:p>
        </w:tc>
      </w:tr>
      <w:tr w14:paraId="6A05F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69562FE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keyword</w:t>
            </w:r>
          </w:p>
        </w:tc>
        <w:tc>
          <w:tcPr>
            <w:tcW w:w="2324" w:type="dxa"/>
          </w:tcPr>
          <w:p w14:paraId="7D05C5C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27619A6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096214B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模糊搜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title</w:t>
            </w:r>
          </w:p>
        </w:tc>
      </w:tr>
      <w:tr w14:paraId="3AD47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6267CA8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page / size / sort</w:t>
            </w:r>
          </w:p>
        </w:tc>
        <w:tc>
          <w:tcPr>
            <w:tcW w:w="2324" w:type="dxa"/>
          </w:tcPr>
          <w:p w14:paraId="23E1EEF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2324" w:type="dxa"/>
          </w:tcPr>
          <w:p w14:paraId="23B06E2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2324" w:type="dxa"/>
          </w:tcPr>
          <w:p w14:paraId="1091F37C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sort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白名单：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publish_time</w:t>
            </w:r>
          </w:p>
        </w:tc>
      </w:tr>
    </w:tbl>
    <w:p w14:paraId="450E9E5F">
      <w:pPr>
        <w:spacing w:after="40"/>
      </w:pPr>
    </w:p>
    <w:p w14:paraId="5D21D492">
      <w:r>
        <w:rPr>
          <w:rFonts w:ascii="宋体" w:hAnsi="宋体" w:eastAsia="宋体"/>
          <w:b w:val="0"/>
          <w:sz w:val="21"/>
        </w:rPr>
        <w:t>只返回已发布且在有效期内的内容，草稿和待审的不给前端。</w:t>
      </w:r>
    </w:p>
    <w:p w14:paraId="1FAD6DF4">
      <w:r>
        <w:rPr>
          <w:rFonts w:ascii="宋体" w:hAnsi="宋体" w:eastAsia="宋体"/>
          <w:b w:val="0"/>
          <w:sz w:val="21"/>
        </w:rPr>
        <w:t>列表项：</w:t>
      </w:r>
      <w:r>
        <w:rPr>
          <w:rFonts w:ascii="Consolas" w:hAnsi="Consolas" w:eastAsia="Consolas"/>
          <w:b w:val="0"/>
          <w:color w:val="A03030"/>
          <w:sz w:val="20"/>
        </w:rPr>
        <w:t>id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A03030"/>
          <w:sz w:val="20"/>
        </w:rPr>
        <w:t>module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A03030"/>
          <w:sz w:val="20"/>
        </w:rPr>
        <w:t>title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A03030"/>
          <w:sz w:val="20"/>
        </w:rPr>
        <w:t>summary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A03030"/>
          <w:sz w:val="20"/>
        </w:rPr>
        <w:t>cover_url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A03030"/>
          <w:sz w:val="20"/>
        </w:rPr>
        <w:t>source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A03030"/>
          <w:sz w:val="20"/>
        </w:rPr>
        <w:t>publish_time</w:t>
      </w:r>
      <w:r>
        <w:rPr>
          <w:rFonts w:ascii="宋体" w:hAnsi="宋体" w:eastAsia="宋体"/>
          <w:b w:val="0"/>
          <w:sz w:val="21"/>
        </w:rPr>
        <w:t xml:space="preserve">。不带 </w:t>
      </w:r>
      <w:r>
        <w:rPr>
          <w:rFonts w:ascii="Consolas" w:hAnsi="Consolas" w:eastAsia="Consolas"/>
          <w:b w:val="0"/>
          <w:color w:val="A03030"/>
          <w:sz w:val="20"/>
        </w:rPr>
        <w:t>content</w:t>
      </w:r>
      <w:r>
        <w:rPr>
          <w:rFonts w:ascii="宋体" w:hAnsi="宋体" w:eastAsia="宋体"/>
          <w:b w:val="0"/>
          <w:sz w:val="21"/>
        </w:rPr>
        <w:t xml:space="preserve"> 正文。</w:t>
      </w:r>
    </w:p>
    <w:p w14:paraId="60A04DA4">
      <w:pPr>
        <w:pStyle w:val="5"/>
      </w:pPr>
      <w:bookmarkStart w:id="64" w:name="_Toc31350"/>
      <w:r>
        <w:rPr>
          <w:rFonts w:ascii="宋体" w:hAnsi="宋体" w:eastAsia="宋体"/>
          <w:b/>
          <w:color w:val="1F2A37"/>
          <w:sz w:val="24"/>
        </w:rPr>
        <w:t>4.7.2 内容详情</w:t>
      </w:r>
      <w:bookmarkEnd w:id="64"/>
    </w:p>
    <w:p w14:paraId="3F1F9A21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/api/v1/content/articles/{id}</w:t>
      </w:r>
    </w:p>
    <w:p w14:paraId="3F5D820C">
      <w:r>
        <w:rPr>
          <w:rFonts w:ascii="宋体" w:hAnsi="宋体" w:eastAsia="宋体"/>
          <w:b w:val="0"/>
          <w:sz w:val="21"/>
        </w:rPr>
        <w:t xml:space="preserve">多返回 </w:t>
      </w:r>
      <w:r>
        <w:rPr>
          <w:rFonts w:ascii="Consolas" w:hAnsi="Consolas" w:eastAsia="Consolas"/>
          <w:b w:val="0"/>
          <w:color w:val="A03030"/>
          <w:sz w:val="20"/>
        </w:rPr>
        <w:t>content</w:t>
      </w:r>
      <w:r>
        <w:rPr>
          <w:rFonts w:ascii="宋体" w:hAnsi="宋体" w:eastAsia="宋体"/>
          <w:b w:val="0"/>
          <w:sz w:val="21"/>
        </w:rPr>
        <w:t>（富文本，已过滤脚本）、</w:t>
      </w:r>
      <w:r>
        <w:rPr>
          <w:rFonts w:ascii="Consolas" w:hAnsi="Consolas" w:eastAsia="Consolas"/>
          <w:b w:val="0"/>
          <w:color w:val="A03030"/>
          <w:sz w:val="20"/>
        </w:rPr>
        <w:t>start_time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A03030"/>
          <w:sz w:val="20"/>
        </w:rPr>
        <w:t>end_time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A03030"/>
          <w:sz w:val="20"/>
        </w:rPr>
        <w:t>poi_id</w:t>
      </w:r>
      <w:r>
        <w:rPr>
          <w:rFonts w:ascii="宋体" w:hAnsi="宋体" w:eastAsia="宋体"/>
          <w:b w:val="0"/>
          <w:sz w:val="21"/>
        </w:rPr>
        <w:t>。</w:t>
      </w:r>
    </w:p>
    <w:p w14:paraId="08AC8D05">
      <w:pPr>
        <w:pStyle w:val="5"/>
      </w:pPr>
      <w:bookmarkStart w:id="65" w:name="_Toc5387"/>
      <w:r>
        <w:rPr>
          <w:rFonts w:ascii="宋体" w:hAnsi="宋体" w:eastAsia="宋体"/>
          <w:b/>
          <w:color w:val="1F2A37"/>
          <w:sz w:val="24"/>
        </w:rPr>
        <w:t>4.7.3 公告列表</w:t>
      </w:r>
      <w:bookmarkEnd w:id="65"/>
    </w:p>
    <w:p w14:paraId="4EE9108E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/api/v1/content/announcements?page=1&amp;size=10</w:t>
      </w:r>
    </w:p>
    <w:p w14:paraId="06291AA7">
      <w:r>
        <w:rPr>
          <w:rFonts w:ascii="宋体" w:hAnsi="宋体" w:eastAsia="宋体"/>
          <w:b w:val="0"/>
          <w:sz w:val="21"/>
        </w:rPr>
        <w:t xml:space="preserve">只返回 </w:t>
      </w:r>
      <w:r>
        <w:rPr>
          <w:rFonts w:ascii="Consolas" w:hAnsi="Consolas" w:eastAsia="Consolas"/>
          <w:b w:val="0"/>
          <w:color w:val="A03030"/>
          <w:sz w:val="20"/>
        </w:rPr>
        <w:t>PUBLISHED</w:t>
      </w:r>
      <w:r>
        <w:rPr>
          <w:rFonts w:ascii="宋体" w:hAnsi="宋体" w:eastAsia="宋体"/>
          <w:b w:val="0"/>
          <w:sz w:val="21"/>
        </w:rPr>
        <w:t xml:space="preserve"> 且 </w:t>
      </w:r>
      <w:r>
        <w:rPr>
          <w:rFonts w:ascii="Consolas" w:hAnsi="Consolas" w:eastAsia="Consolas"/>
          <w:b w:val="0"/>
          <w:color w:val="A03030"/>
          <w:sz w:val="20"/>
        </w:rPr>
        <w:t>publish_time</w:t>
      </w:r>
      <w:r>
        <w:rPr>
          <w:rFonts w:ascii="宋体" w:hAnsi="宋体" w:eastAsia="宋体"/>
          <w:b w:val="0"/>
          <w:sz w:val="21"/>
        </w:rPr>
        <w:t xml:space="preserve"> 已到的公告。定时撤回的靠 </w:t>
      </w:r>
      <w:r>
        <w:rPr>
          <w:rFonts w:ascii="Consolas" w:hAnsi="Consolas" w:eastAsia="Consolas"/>
          <w:b w:val="0"/>
          <w:color w:val="A03030"/>
          <w:sz w:val="20"/>
        </w:rPr>
        <w:t>revoke_time</w:t>
      </w:r>
      <w:r>
        <w:rPr>
          <w:rFonts w:ascii="宋体" w:hAnsi="宋体" w:eastAsia="宋体"/>
          <w:b w:val="0"/>
          <w:sz w:val="21"/>
        </w:rPr>
        <w:t xml:space="preserve"> 判断，不依赖定时任务改状态。</w:t>
      </w:r>
    </w:p>
    <w:p w14:paraId="60B85DD4">
      <w:pPr>
        <w:pStyle w:val="5"/>
      </w:pPr>
      <w:bookmarkStart w:id="66" w:name="_Toc16641"/>
      <w:r>
        <w:rPr>
          <w:rFonts w:ascii="宋体" w:hAnsi="宋体" w:eastAsia="宋体"/>
          <w:b/>
          <w:color w:val="1F2A37"/>
          <w:sz w:val="24"/>
        </w:rPr>
        <w:t>4.7.4 安全答题</w:t>
      </w:r>
      <w:bookmarkEnd w:id="66"/>
    </w:p>
    <w:p w14:paraId="5D420984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POST /api/v1/content/quizzes/{quiz_id}/submit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9"/>
        <w:gridCol w:w="1816"/>
        <w:gridCol w:w="1734"/>
        <w:gridCol w:w="3955"/>
      </w:tblGrid>
      <w:tr w14:paraId="49947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8EDF3"/>
          </w:tcPr>
          <w:p w14:paraId="6AD83789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2324" w:type="dxa"/>
            <w:shd w:val="clear" w:color="auto" w:fill="E8EDF3"/>
          </w:tcPr>
          <w:p w14:paraId="4722BFDE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2324" w:type="dxa"/>
            <w:shd w:val="clear" w:color="auto" w:fill="E8EDF3"/>
          </w:tcPr>
          <w:p w14:paraId="3413E66A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必填</w:t>
            </w:r>
          </w:p>
        </w:tc>
        <w:tc>
          <w:tcPr>
            <w:tcW w:w="2324" w:type="dxa"/>
            <w:shd w:val="clear" w:color="auto" w:fill="E8EDF3"/>
          </w:tcPr>
          <w:p w14:paraId="32BEB3E4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7AE57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70ABE7C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answers</w:t>
            </w:r>
          </w:p>
        </w:tc>
        <w:tc>
          <w:tcPr>
            <w:tcW w:w="2324" w:type="dxa"/>
          </w:tcPr>
          <w:p w14:paraId="24AD908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array</w:t>
            </w:r>
          </w:p>
        </w:tc>
        <w:tc>
          <w:tcPr>
            <w:tcW w:w="2324" w:type="dxa"/>
          </w:tcPr>
          <w:p w14:paraId="1189871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7DF3A788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[{"question_id":"...","selected":["A"]}]</w:t>
            </w:r>
          </w:p>
        </w:tc>
      </w:tr>
      <w:tr w14:paraId="72865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1D23948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cost_seconds</w:t>
            </w:r>
          </w:p>
        </w:tc>
        <w:tc>
          <w:tcPr>
            <w:tcW w:w="2324" w:type="dxa"/>
          </w:tcPr>
          <w:p w14:paraId="5A78039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w="2324" w:type="dxa"/>
          </w:tcPr>
          <w:p w14:paraId="10EF98D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65423FF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用时，风控用</w:t>
            </w:r>
          </w:p>
        </w:tc>
      </w:tr>
    </w:tbl>
    <w:p w14:paraId="39CE329E">
      <w:pPr>
        <w:spacing w:after="40"/>
      </w:pPr>
    </w:p>
    <w:p w14:paraId="1B3586CB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 "code": 0, "data": { "score": 85, "is_passed": true, "pass_line": 60, "wrong_questions": [{ "question_id": "q3", "correct": ["B"] }] } }</w:t>
      </w:r>
    </w:p>
    <w:p w14:paraId="6EE5DF51">
      <w:r>
        <w:rPr>
          <w:rFonts w:ascii="宋体" w:hAnsi="宋体" w:eastAsia="宋体"/>
          <w:b w:val="0"/>
          <w:sz w:val="21"/>
        </w:rPr>
        <w:t>同一人同一套题只记一次成绩，重复提交返回第一次的分数，防止刷分。</w:t>
      </w:r>
    </w:p>
    <w:p w14:paraId="6EDE3C14">
      <w:pPr>
        <w:pStyle w:val="5"/>
      </w:pPr>
      <w:bookmarkStart w:id="67" w:name="_Toc31409"/>
      <w:r>
        <w:rPr>
          <w:rFonts w:ascii="宋体" w:hAnsi="宋体" w:eastAsia="宋体"/>
          <w:b/>
          <w:color w:val="1F2A37"/>
          <w:sz w:val="24"/>
        </w:rPr>
        <w:t>4.7.5 后台：新建内容</w:t>
      </w:r>
      <w:bookmarkEnd w:id="67"/>
    </w:p>
    <w:p w14:paraId="2D1108DA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POST /api/v1/admin/articles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61345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8EDF3"/>
          </w:tcPr>
          <w:p w14:paraId="5E6249F1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2324" w:type="dxa"/>
            <w:shd w:val="clear" w:color="auto" w:fill="E8EDF3"/>
          </w:tcPr>
          <w:p w14:paraId="7672B9BC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2324" w:type="dxa"/>
            <w:shd w:val="clear" w:color="auto" w:fill="E8EDF3"/>
          </w:tcPr>
          <w:p w14:paraId="5D2E2953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必填</w:t>
            </w:r>
          </w:p>
        </w:tc>
        <w:tc>
          <w:tcPr>
            <w:tcW w:w="2324" w:type="dxa"/>
            <w:shd w:val="clear" w:color="auto" w:fill="E8EDF3"/>
          </w:tcPr>
          <w:p w14:paraId="62E199F5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2F474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0D723CE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module</w:t>
            </w:r>
          </w:p>
        </w:tc>
        <w:tc>
          <w:tcPr>
            <w:tcW w:w="2324" w:type="dxa"/>
          </w:tcPr>
          <w:p w14:paraId="671143A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095ADA4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0759C88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见 4.7.1</w:t>
            </w:r>
          </w:p>
        </w:tc>
      </w:tr>
      <w:tr w14:paraId="718F9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2615103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title</w:t>
            </w:r>
          </w:p>
        </w:tc>
        <w:tc>
          <w:tcPr>
            <w:tcW w:w="2324" w:type="dxa"/>
          </w:tcPr>
          <w:p w14:paraId="2E9D1A5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7FA8128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6B3E55A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不超过 128 字</w:t>
            </w:r>
          </w:p>
        </w:tc>
      </w:tr>
      <w:tr w14:paraId="31DDC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5AE312C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content</w:t>
            </w:r>
          </w:p>
        </w:tc>
        <w:tc>
          <w:tcPr>
            <w:tcW w:w="2324" w:type="dxa"/>
          </w:tcPr>
          <w:p w14:paraId="440BFA1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1A540BC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581DAA0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富文本</w:t>
            </w:r>
          </w:p>
        </w:tc>
      </w:tr>
      <w:tr w14:paraId="7358A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506B7CB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summary</w:t>
            </w:r>
          </w:p>
        </w:tc>
        <w:tc>
          <w:tcPr>
            <w:tcW w:w="2324" w:type="dxa"/>
          </w:tcPr>
          <w:p w14:paraId="338CA7C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7E439DA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0EEB0B5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列表页摘要</w:t>
            </w:r>
          </w:p>
        </w:tc>
      </w:tr>
      <w:tr w14:paraId="78BBD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01F6E5F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cover_url</w:t>
            </w:r>
          </w:p>
        </w:tc>
        <w:tc>
          <w:tcPr>
            <w:tcW w:w="2324" w:type="dxa"/>
          </w:tcPr>
          <w:p w14:paraId="2FCABAE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7ECF68B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5E68DF5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封面</w:t>
            </w:r>
          </w:p>
        </w:tc>
      </w:tr>
      <w:tr w14:paraId="74C2F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0FB24F4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source</w:t>
            </w:r>
          </w:p>
        </w:tc>
        <w:tc>
          <w:tcPr>
            <w:tcW w:w="2324" w:type="dxa"/>
          </w:tcPr>
          <w:p w14:paraId="2EE018D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45EA51E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3E5DC68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来源</w:t>
            </w:r>
          </w:p>
        </w:tc>
      </w:tr>
      <w:tr w14:paraId="5957A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0D906EB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push_stage</w:t>
            </w:r>
          </w:p>
        </w:tc>
        <w:tc>
          <w:tcPr>
            <w:tcW w:w="2324" w:type="dxa"/>
          </w:tcPr>
          <w:p w14:paraId="014CAEB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200278F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652CE82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推送阶段</w:t>
            </w:r>
          </w:p>
        </w:tc>
      </w:tr>
      <w:tr w14:paraId="3E871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3A28A16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start_time / end_time</w:t>
            </w:r>
          </w:p>
        </w:tc>
        <w:tc>
          <w:tcPr>
            <w:tcW w:w="2324" w:type="dxa"/>
          </w:tcPr>
          <w:p w14:paraId="3D0EA51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776C96B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6E4603B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有效期</w:t>
            </w:r>
          </w:p>
        </w:tc>
      </w:tr>
    </w:tbl>
    <w:p w14:paraId="50B0E6B7">
      <w:pPr>
        <w:spacing w:after="40"/>
      </w:pPr>
    </w:p>
    <w:p w14:paraId="75C34773">
      <w:r>
        <w:rPr>
          <w:rFonts w:ascii="宋体" w:hAnsi="宋体" w:eastAsia="宋体"/>
          <w:b w:val="0"/>
          <w:sz w:val="21"/>
        </w:rPr>
        <w:t xml:space="preserve">新建默认是 </w:t>
      </w:r>
      <w:r>
        <w:rPr>
          <w:rFonts w:ascii="Consolas" w:hAnsi="Consolas" w:eastAsia="Consolas"/>
          <w:b w:val="0"/>
          <w:color w:val="A03030"/>
          <w:sz w:val="20"/>
        </w:rPr>
        <w:t>DRAFT</w:t>
      </w:r>
      <w:r>
        <w:rPr>
          <w:rFonts w:ascii="宋体" w:hAnsi="宋体" w:eastAsia="宋体"/>
          <w:b w:val="0"/>
          <w:sz w:val="21"/>
        </w:rPr>
        <w:t>。</w:t>
      </w:r>
    </w:p>
    <w:p w14:paraId="0280EAED">
      <w:pPr>
        <w:pStyle w:val="5"/>
      </w:pPr>
      <w:bookmarkStart w:id="68" w:name="_Toc17114"/>
      <w:r>
        <w:rPr>
          <w:rFonts w:ascii="宋体" w:hAnsi="宋体" w:eastAsia="宋体"/>
          <w:b/>
          <w:color w:val="1F2A37"/>
          <w:sz w:val="24"/>
        </w:rPr>
        <w:t>4.7.6 后台：审核发布</w:t>
      </w:r>
      <w:bookmarkEnd w:id="68"/>
    </w:p>
    <w:p w14:paraId="6ABACAD3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POST /api/v1/admin/articles/{id}/audit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62024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  <w:shd w:val="clear" w:color="auto" w:fill="E8EDF3"/>
          </w:tcPr>
          <w:p w14:paraId="3B12C7F7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4649" w:type="dxa"/>
            <w:shd w:val="clear" w:color="auto" w:fill="E8EDF3"/>
          </w:tcPr>
          <w:p w14:paraId="18A0BD3B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63C11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070CA68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action</w:t>
            </w:r>
          </w:p>
        </w:tc>
        <w:tc>
          <w:tcPr>
            <w:tcW w:w="4649" w:type="dxa"/>
          </w:tcPr>
          <w:p w14:paraId="6C657B6C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APPROVE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发布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REJECT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退回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OFFLINE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下线</w:t>
            </w:r>
          </w:p>
        </w:tc>
      </w:tr>
      <w:tr w14:paraId="77FDC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307CBA3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opinion</w:t>
            </w:r>
          </w:p>
        </w:tc>
        <w:tc>
          <w:tcPr>
            <w:tcW w:w="4649" w:type="dxa"/>
          </w:tcPr>
          <w:p w14:paraId="41D97CC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退回原因</w:t>
            </w:r>
          </w:p>
        </w:tc>
      </w:tr>
    </w:tbl>
    <w:p w14:paraId="70C07DC2">
      <w:pPr>
        <w:spacing w:after="40"/>
      </w:pPr>
    </w:p>
    <w:p w14:paraId="50E8FF30">
      <w:pPr>
        <w:pStyle w:val="5"/>
      </w:pPr>
      <w:bookmarkStart w:id="69" w:name="_Toc16614"/>
      <w:r>
        <w:rPr>
          <w:rFonts w:ascii="宋体" w:hAnsi="宋体" w:eastAsia="宋体"/>
          <w:b/>
          <w:color w:val="1F2A37"/>
          <w:sz w:val="24"/>
        </w:rPr>
        <w:t>4.7.7 后台：发布公告</w:t>
      </w:r>
      <w:bookmarkEnd w:id="69"/>
    </w:p>
    <w:p w14:paraId="76500045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POST /api/v1/admin/announcements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214AC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8EDF3"/>
          </w:tcPr>
          <w:p w14:paraId="2F8C7147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2324" w:type="dxa"/>
            <w:shd w:val="clear" w:color="auto" w:fill="E8EDF3"/>
          </w:tcPr>
          <w:p w14:paraId="0641DB92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2324" w:type="dxa"/>
            <w:shd w:val="clear" w:color="auto" w:fill="E8EDF3"/>
          </w:tcPr>
          <w:p w14:paraId="377AFC27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必填</w:t>
            </w:r>
          </w:p>
        </w:tc>
        <w:tc>
          <w:tcPr>
            <w:tcW w:w="2324" w:type="dxa"/>
            <w:shd w:val="clear" w:color="auto" w:fill="E8EDF3"/>
          </w:tcPr>
          <w:p w14:paraId="635539B0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1AF37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0415A90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title</w:t>
            </w:r>
          </w:p>
        </w:tc>
        <w:tc>
          <w:tcPr>
            <w:tcW w:w="2324" w:type="dxa"/>
          </w:tcPr>
          <w:p w14:paraId="4510401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7E5B5D1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3EED3F9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标题</w:t>
            </w:r>
          </w:p>
        </w:tc>
      </w:tr>
      <w:tr w14:paraId="231C0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60B1C18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content</w:t>
            </w:r>
          </w:p>
        </w:tc>
        <w:tc>
          <w:tcPr>
            <w:tcW w:w="2324" w:type="dxa"/>
          </w:tcPr>
          <w:p w14:paraId="139ADB9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57F8259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667E7AF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正文</w:t>
            </w:r>
          </w:p>
        </w:tc>
      </w:tr>
      <w:tr w14:paraId="09F0F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49E69A8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audience</w:t>
            </w:r>
          </w:p>
        </w:tc>
        <w:tc>
          <w:tcPr>
            <w:tcW w:w="2324" w:type="dxa"/>
          </w:tcPr>
          <w:p w14:paraId="2A720CC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object</w:t>
            </w:r>
          </w:p>
        </w:tc>
        <w:tc>
          <w:tcPr>
            <w:tcW w:w="2324" w:type="dxa"/>
          </w:tcPr>
          <w:p w14:paraId="509B8E4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32F8AF0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可见人群，JSON</w:t>
            </w:r>
          </w:p>
        </w:tc>
      </w:tr>
      <w:tr w14:paraId="3D135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41F057C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publish_time</w:t>
            </w:r>
          </w:p>
        </w:tc>
        <w:tc>
          <w:tcPr>
            <w:tcW w:w="2324" w:type="dxa"/>
          </w:tcPr>
          <w:p w14:paraId="543BF75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66D9495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4C2BF36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定时发布，不传就立即发</w:t>
            </w:r>
          </w:p>
        </w:tc>
      </w:tr>
      <w:tr w14:paraId="03EEE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41C4BB2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revoke_time</w:t>
            </w:r>
          </w:p>
        </w:tc>
        <w:tc>
          <w:tcPr>
            <w:tcW w:w="2324" w:type="dxa"/>
          </w:tcPr>
          <w:p w14:paraId="330883A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458AA55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2FF94D9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定时撤回</w:t>
            </w:r>
          </w:p>
        </w:tc>
      </w:tr>
    </w:tbl>
    <w:p w14:paraId="5CAA5A96">
      <w:pPr>
        <w:spacing w:after="40"/>
      </w:pPr>
    </w:p>
    <w:p w14:paraId="47ABFE4C">
      <w:pPr>
        <w:pStyle w:val="4"/>
      </w:pPr>
      <w:bookmarkStart w:id="70" w:name="_Toc24728"/>
      <w:r>
        <w:rPr>
          <w:rFonts w:ascii="宋体" w:hAnsi="宋体" w:eastAsia="宋体"/>
          <w:b/>
          <w:color w:val="1F2A37"/>
          <w:sz w:val="28"/>
        </w:rPr>
        <w:t>4.8 管理后台（admin-service）</w:t>
      </w:r>
      <w:bookmarkEnd w:id="70"/>
    </w:p>
    <w:p w14:paraId="69CC57FE">
      <w:pPr>
        <w:pStyle w:val="5"/>
      </w:pPr>
      <w:bookmarkStart w:id="71" w:name="_Toc7089"/>
      <w:r>
        <w:rPr>
          <w:rFonts w:ascii="宋体" w:hAnsi="宋体" w:eastAsia="宋体"/>
          <w:b/>
          <w:color w:val="1F2A37"/>
          <w:sz w:val="24"/>
        </w:rPr>
        <w:t>4.8.1 管理员登录</w:t>
      </w:r>
      <w:bookmarkEnd w:id="71"/>
    </w:p>
    <w:p w14:paraId="1D498AE7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POST /api/v1/admin/auth/login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37C1F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  <w:shd w:val="clear" w:color="auto" w:fill="E8EDF3"/>
          </w:tcPr>
          <w:p w14:paraId="2665599C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3099" w:type="dxa"/>
            <w:shd w:val="clear" w:color="auto" w:fill="E8EDF3"/>
          </w:tcPr>
          <w:p w14:paraId="29F66349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3099" w:type="dxa"/>
            <w:shd w:val="clear" w:color="auto" w:fill="E8EDF3"/>
          </w:tcPr>
          <w:p w14:paraId="2A979142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必填</w:t>
            </w:r>
          </w:p>
        </w:tc>
      </w:tr>
      <w:tr w14:paraId="595B6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50CDB17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username</w:t>
            </w:r>
          </w:p>
        </w:tc>
        <w:tc>
          <w:tcPr>
            <w:tcW w:w="3099" w:type="dxa"/>
          </w:tcPr>
          <w:p w14:paraId="3F223C6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3099" w:type="dxa"/>
          </w:tcPr>
          <w:p w14:paraId="6761BE5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 w14:paraId="04847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</w:tcPr>
          <w:p w14:paraId="18369E5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password</w:t>
            </w:r>
          </w:p>
        </w:tc>
        <w:tc>
          <w:tcPr>
            <w:tcW w:w="3099" w:type="dxa"/>
          </w:tcPr>
          <w:p w14:paraId="78F84DD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3099" w:type="dxa"/>
          </w:tcPr>
          <w:p w14:paraId="1DDB2A5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</w:tbl>
    <w:p w14:paraId="6BBC8E72">
      <w:pPr>
        <w:spacing w:after="40"/>
      </w:pPr>
    </w:p>
    <w:p w14:paraId="6130A602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"code": 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"data":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"access_token": "eyJhbGciOi...",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"refresh_token": "rt_...",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"expires_in": 7200,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"admin":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"admin_id": "1836482910374630500",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"username": "liyx",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"real_name": "李*",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"dept": "XUEGONG",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"roles": ["ROLE_XUEGONG"],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"permissions": ["qa:read", "qa:update", "checkin:stats:read"],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"data_scope": "COLLEGE"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}</w:t>
      </w:r>
    </w:p>
    <w:p w14:paraId="55D5617E">
      <w:r>
        <w:rPr>
          <w:rFonts w:ascii="宋体" w:hAnsi="宋体" w:eastAsia="宋体"/>
          <w:b w:val="0"/>
          <w:sz w:val="21"/>
        </w:rPr>
        <w:t xml:space="preserve">管理员 token 的 </w:t>
      </w:r>
      <w:r>
        <w:rPr>
          <w:rFonts w:ascii="Consolas" w:hAnsi="Consolas" w:eastAsia="Consolas"/>
          <w:b w:val="0"/>
          <w:color w:val="A03030"/>
          <w:sz w:val="20"/>
        </w:rPr>
        <w:t>aud</w:t>
      </w:r>
      <w:r>
        <w:rPr>
          <w:rFonts w:ascii="宋体" w:hAnsi="宋体" w:eastAsia="宋体"/>
          <w:b w:val="0"/>
          <w:sz w:val="21"/>
        </w:rPr>
        <w:t xml:space="preserve"> 是 </w:t>
      </w:r>
      <w:r>
        <w:rPr>
          <w:rFonts w:ascii="Consolas" w:hAnsi="Consolas" w:eastAsia="Consolas"/>
          <w:b w:val="0"/>
          <w:color w:val="A03030"/>
          <w:sz w:val="20"/>
        </w:rPr>
        <w:t>ADMIN</w:t>
      </w:r>
      <w:r>
        <w:rPr>
          <w:rFonts w:ascii="宋体" w:hAnsi="宋体" w:eastAsia="宋体"/>
          <w:b w:val="0"/>
          <w:sz w:val="21"/>
        </w:rPr>
        <w:t xml:space="preserve">，小程序 token 是 </w:t>
      </w:r>
      <w:r>
        <w:rPr>
          <w:rFonts w:ascii="Consolas" w:hAnsi="Consolas" w:eastAsia="Consolas"/>
          <w:b w:val="0"/>
          <w:color w:val="A03030"/>
          <w:sz w:val="20"/>
        </w:rPr>
        <w:t>MP</w:t>
      </w:r>
      <w:r>
        <w:rPr>
          <w:rFonts w:ascii="宋体" w:hAnsi="宋体" w:eastAsia="宋体"/>
          <w:b w:val="0"/>
          <w:sz w:val="21"/>
        </w:rPr>
        <w:t>，两边不通用。同一个账号连续错 5 次锁 15 分钟。</w:t>
      </w:r>
    </w:p>
    <w:p w14:paraId="78C291D0">
      <w:pPr>
        <w:pStyle w:val="5"/>
      </w:pPr>
      <w:bookmarkStart w:id="72" w:name="_Toc9420"/>
      <w:r>
        <w:rPr>
          <w:rFonts w:ascii="宋体" w:hAnsi="宋体" w:eastAsia="宋体"/>
          <w:b/>
          <w:color w:val="1F2A37"/>
          <w:sz w:val="24"/>
        </w:rPr>
        <w:t>4.8.2 登出</w:t>
      </w:r>
      <w:bookmarkEnd w:id="72"/>
    </w:p>
    <w:p w14:paraId="31DEB47F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POST /api/v1/admin/auth/logout</w:t>
      </w:r>
    </w:p>
    <w:p w14:paraId="4BA15547">
      <w:pPr>
        <w:pStyle w:val="5"/>
      </w:pPr>
      <w:bookmarkStart w:id="73" w:name="_Toc32628"/>
      <w:r>
        <w:rPr>
          <w:rFonts w:ascii="宋体" w:hAnsi="宋体" w:eastAsia="宋体"/>
          <w:b/>
          <w:color w:val="1F2A37"/>
          <w:sz w:val="24"/>
        </w:rPr>
        <w:t>4.8.3 当前管理员</w:t>
      </w:r>
      <w:bookmarkEnd w:id="73"/>
    </w:p>
    <w:p w14:paraId="63FA1852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/api/v1/admin/me</w:t>
      </w:r>
    </w:p>
    <w:p w14:paraId="2C7870A3">
      <w:r>
        <w:rPr>
          <w:rFonts w:ascii="宋体" w:hAnsi="宋体" w:eastAsia="宋体"/>
          <w:b w:val="0"/>
          <w:sz w:val="21"/>
        </w:rPr>
        <w:t xml:space="preserve">返回上面那个 </w:t>
      </w:r>
      <w:r>
        <w:rPr>
          <w:rFonts w:ascii="Consolas" w:hAnsi="Consolas" w:eastAsia="Consolas"/>
          <w:b w:val="0"/>
          <w:color w:val="A03030"/>
          <w:sz w:val="20"/>
        </w:rPr>
        <w:t>admin</w:t>
      </w:r>
      <w:r>
        <w:rPr>
          <w:rFonts w:ascii="宋体" w:hAnsi="宋体" w:eastAsia="宋体"/>
          <w:b w:val="0"/>
          <w:sz w:val="21"/>
        </w:rPr>
        <w:t xml:space="preserve"> 对象，前端拿 </w:t>
      </w:r>
      <w:r>
        <w:rPr>
          <w:rFonts w:ascii="Consolas" w:hAnsi="Consolas" w:eastAsia="Consolas"/>
          <w:b w:val="0"/>
          <w:color w:val="A03030"/>
          <w:sz w:val="20"/>
        </w:rPr>
        <w:t>permissions</w:t>
      </w:r>
      <w:r>
        <w:rPr>
          <w:rFonts w:ascii="宋体" w:hAnsi="宋体" w:eastAsia="宋体"/>
          <w:b w:val="0"/>
          <w:sz w:val="21"/>
        </w:rPr>
        <w:t xml:space="preserve"> 渲染菜单。</w:t>
      </w:r>
    </w:p>
    <w:p w14:paraId="1E348E44">
      <w:r>
        <w:rPr>
          <w:rFonts w:ascii="宋体" w:hAnsi="宋体" w:eastAsia="宋体"/>
          <w:b w:val="0"/>
          <w:sz w:val="21"/>
        </w:rPr>
        <w:t>菜单隐藏只是好看，后端每个接口还是要自己校验权限。</w:t>
      </w:r>
    </w:p>
    <w:p w14:paraId="4D5804CD">
      <w:pPr>
        <w:pStyle w:val="5"/>
      </w:pPr>
      <w:bookmarkStart w:id="74" w:name="_Toc24064"/>
      <w:r>
        <w:rPr>
          <w:rFonts w:ascii="宋体" w:hAnsi="宋体" w:eastAsia="宋体"/>
          <w:b/>
          <w:color w:val="1F2A37"/>
          <w:sz w:val="24"/>
        </w:rPr>
        <w:t>4.8.4 数据看板</w:t>
      </w:r>
      <w:bookmarkEnd w:id="74"/>
    </w:p>
    <w:p w14:paraId="65C26FC0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/api/v1/admin/stats/overview?range=today</w:t>
      </w:r>
    </w:p>
    <w:p w14:paraId="57279420">
      <w:r>
        <w:rPr>
          <w:rFonts w:ascii="Consolas" w:hAnsi="Consolas" w:eastAsia="Consolas"/>
          <w:b w:val="0"/>
          <w:color w:val="A03030"/>
          <w:sz w:val="20"/>
        </w:rPr>
        <w:t>range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color w:val="A03030"/>
          <w:sz w:val="20"/>
        </w:rPr>
        <w:t>today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A03030"/>
          <w:sz w:val="20"/>
        </w:rPr>
        <w:t>7d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A03030"/>
          <w:sz w:val="20"/>
        </w:rPr>
        <w:t>30d</w:t>
      </w:r>
      <w:r>
        <w:rPr>
          <w:rFonts w:ascii="宋体" w:hAnsi="宋体" w:eastAsia="宋体"/>
          <w:b w:val="0"/>
          <w:sz w:val="21"/>
        </w:rPr>
        <w:t>。</w:t>
      </w:r>
    </w:p>
    <w:p w14:paraId="3005C8A3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"code": 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"data":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"user_total": 6821,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"user_today_new": 312,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"checkin_completed": 5210,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"checkin_percent": 76,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"qa_total": 18430,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"qa_hit_rate": 0.87,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"aid_pending": 43,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"repair_pending": 12,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"generated_at": "2026-10-20T07:19:48.000Z"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}</w:t>
      </w:r>
    </w:p>
    <w:p w14:paraId="04692F9F">
      <w:r>
        <w:rPr>
          <w:rFonts w:ascii="宋体" w:hAnsi="宋体" w:eastAsia="宋体"/>
          <w:b w:val="0"/>
          <w:sz w:val="21"/>
        </w:rPr>
        <w:t>看板允许缓存 30 秒，不需要秒级准确，别把主库压垮。</w:t>
      </w:r>
    </w:p>
    <w:p w14:paraId="2557409F">
      <w:pPr>
        <w:pStyle w:val="5"/>
      </w:pPr>
      <w:bookmarkStart w:id="75" w:name="_Toc17793"/>
      <w:r>
        <w:rPr>
          <w:rFonts w:ascii="宋体" w:hAnsi="宋体" w:eastAsia="宋体"/>
          <w:b/>
          <w:color w:val="1F2A37"/>
          <w:sz w:val="24"/>
        </w:rPr>
        <w:t>4.8.5 报到统计</w:t>
      </w:r>
      <w:bookmarkEnd w:id="75"/>
    </w:p>
    <w:p w14:paraId="07844091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/api/v1/admin/stats/checkin?group_by=COLLEGE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1412F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  <w:shd w:val="clear" w:color="auto" w:fill="E8EDF3"/>
          </w:tcPr>
          <w:p w14:paraId="7D6627A1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4649" w:type="dxa"/>
            <w:shd w:val="clear" w:color="auto" w:fill="E8EDF3"/>
          </w:tcPr>
          <w:p w14:paraId="0A245EC0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7A34A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2FF5F03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group_by</w:t>
            </w:r>
          </w:p>
        </w:tc>
        <w:tc>
          <w:tcPr>
            <w:tcW w:w="4649" w:type="dxa"/>
          </w:tcPr>
          <w:p w14:paraId="6CBEAFD0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COLLEGE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BATCH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STEP</w:t>
            </w:r>
          </w:p>
        </w:tc>
      </w:tr>
      <w:tr w14:paraId="7D939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4D48428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batch_id</w:t>
            </w:r>
          </w:p>
        </w:tc>
        <w:tc>
          <w:tcPr>
            <w:tcW w:w="4649" w:type="dxa"/>
          </w:tcPr>
          <w:p w14:paraId="0299D96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批次</w:t>
            </w:r>
          </w:p>
        </w:tc>
      </w:tr>
      <w:tr w14:paraId="00247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768CE3B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college</w:t>
            </w:r>
          </w:p>
        </w:tc>
        <w:tc>
          <w:tcPr>
            <w:tcW w:w="4649" w:type="dxa"/>
          </w:tcPr>
          <w:p w14:paraId="7C24287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学院，受数据权限限制会被覆盖</w:t>
            </w:r>
          </w:p>
        </w:tc>
      </w:tr>
    </w:tbl>
    <w:p w14:paraId="6EA3F1EC">
      <w:pPr>
        <w:spacing w:after="40"/>
      </w:pPr>
    </w:p>
    <w:p w14:paraId="22D220CE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"code": 0,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"data":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"items": [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  { "college": "计算机学院", "total": 420, "completed": 352, "percent": 84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],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"summary": { "total": 6821, "completed": 5210, "percent": 76 },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"data_scope": "COLLEGE"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}</w:t>
      </w:r>
    </w:p>
    <w:p w14:paraId="2EDE5870">
      <w:r>
        <w:rPr>
          <w:rFonts w:ascii="Consolas" w:hAnsi="Consolas" w:eastAsia="Consolas"/>
          <w:b w:val="0"/>
          <w:color w:val="A03030"/>
          <w:sz w:val="20"/>
        </w:rPr>
        <w:t>data_scope</w:t>
      </w:r>
      <w:r>
        <w:rPr>
          <w:rFonts w:ascii="宋体" w:hAnsi="宋体" w:eastAsia="宋体"/>
          <w:b w:val="0"/>
          <w:sz w:val="21"/>
        </w:rPr>
        <w:t xml:space="preserve"> 要返回给前端，让管理员知道自己看的是全量还是本学院。</w:t>
      </w:r>
    </w:p>
    <w:p w14:paraId="7F1E370B">
      <w:pPr>
        <w:pStyle w:val="5"/>
      </w:pPr>
      <w:bookmarkStart w:id="76" w:name="_Toc22913"/>
      <w:r>
        <w:rPr>
          <w:rFonts w:ascii="宋体" w:hAnsi="宋体" w:eastAsia="宋体"/>
          <w:b/>
          <w:color w:val="1F2A37"/>
          <w:sz w:val="24"/>
        </w:rPr>
        <w:t>4.8.6 操作日志</w:t>
      </w:r>
      <w:bookmarkEnd w:id="76"/>
    </w:p>
    <w:p w14:paraId="5568C421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/api/v1/admin/operation-logs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4E76C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  <w:shd w:val="clear" w:color="auto" w:fill="E8EDF3"/>
          </w:tcPr>
          <w:p w14:paraId="38FB3AB6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4649" w:type="dxa"/>
            <w:shd w:val="clear" w:color="auto" w:fill="E8EDF3"/>
          </w:tcPr>
          <w:p w14:paraId="0DD9E19F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663DA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7394E1C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admin_user_id</w:t>
            </w:r>
          </w:p>
        </w:tc>
        <w:tc>
          <w:tcPr>
            <w:tcW w:w="4649" w:type="dxa"/>
          </w:tcPr>
          <w:p w14:paraId="4005674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操作人</w:t>
            </w:r>
          </w:p>
        </w:tc>
      </w:tr>
      <w:tr w14:paraId="07E29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0D4D3FD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module</w:t>
            </w:r>
          </w:p>
        </w:tc>
        <w:tc>
          <w:tcPr>
            <w:tcW w:w="4649" w:type="dxa"/>
          </w:tcPr>
          <w:p w14:paraId="47E572A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模块</w:t>
            </w:r>
          </w:p>
        </w:tc>
      </w:tr>
      <w:tr w14:paraId="08891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2583CAD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action</w:t>
            </w:r>
          </w:p>
        </w:tc>
        <w:tc>
          <w:tcPr>
            <w:tcW w:w="4649" w:type="dxa"/>
          </w:tcPr>
          <w:p w14:paraId="0139453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动作</w:t>
            </w:r>
          </w:p>
        </w:tc>
      </w:tr>
      <w:tr w14:paraId="5BCCE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2A3E5D7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result</w:t>
            </w:r>
          </w:p>
        </w:tc>
        <w:tc>
          <w:tcPr>
            <w:tcW w:w="4649" w:type="dxa"/>
          </w:tcPr>
          <w:p w14:paraId="1C7E1186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SUCCESS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FAIL</w:t>
            </w:r>
          </w:p>
        </w:tc>
      </w:tr>
      <w:tr w14:paraId="23C93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44B4D80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create_time_from / to</w:t>
            </w:r>
          </w:p>
        </w:tc>
        <w:tc>
          <w:tcPr>
            <w:tcW w:w="4649" w:type="dxa"/>
          </w:tcPr>
          <w:p w14:paraId="37A3F58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时间范围</w:t>
            </w:r>
          </w:p>
        </w:tc>
      </w:tr>
      <w:tr w14:paraId="501CF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21140EE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page / size / sort</w:t>
            </w:r>
          </w:p>
        </w:tc>
        <w:tc>
          <w:tcPr>
            <w:tcW w:w="4649" w:type="dxa"/>
          </w:tcPr>
          <w:p w14:paraId="2AF10911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sort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白名单：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create_time</w:t>
            </w:r>
          </w:p>
        </w:tc>
      </w:tr>
    </w:tbl>
    <w:p w14:paraId="77E90FCD">
      <w:pPr>
        <w:spacing w:after="40"/>
      </w:pPr>
    </w:p>
    <w:p w14:paraId="3DE90A97">
      <w:r>
        <w:rPr>
          <w:rFonts w:ascii="宋体" w:hAnsi="宋体" w:eastAsia="宋体"/>
          <w:b w:val="0"/>
          <w:sz w:val="21"/>
        </w:rPr>
        <w:t>只读接口，没有写操作。日志表只增不改不删。</w:t>
      </w:r>
    </w:p>
    <w:p w14:paraId="732FEF2D">
      <w:pPr>
        <w:pStyle w:val="5"/>
      </w:pPr>
      <w:bookmarkStart w:id="77" w:name="_Toc553"/>
      <w:r>
        <w:rPr>
          <w:rFonts w:ascii="宋体" w:hAnsi="宋体" w:eastAsia="宋体"/>
          <w:b/>
          <w:color w:val="1F2A37"/>
          <w:sz w:val="24"/>
        </w:rPr>
        <w:t>4.8.7 系统配置</w:t>
      </w:r>
      <w:bookmarkEnd w:id="77"/>
    </w:p>
    <w:p w14:paraId="3E40296D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  /api/v1/admin/configs?page=1&amp;size=50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PATCH /api/v1/admin/configs/{config_key}</w:t>
      </w:r>
    </w:p>
    <w:p w14:paraId="392C501D">
      <w:r>
        <w:rPr>
          <w:rFonts w:ascii="宋体" w:hAnsi="宋体" w:eastAsia="宋体"/>
          <w:b w:val="0"/>
          <w:sz w:val="21"/>
        </w:rPr>
        <w:t>PATCH 参数：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2324"/>
        <w:gridCol w:w="2324"/>
      </w:tblGrid>
      <w:tr w14:paraId="1914E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8EDF3"/>
          </w:tcPr>
          <w:p w14:paraId="74582CD5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参数</w:t>
            </w:r>
          </w:p>
        </w:tc>
        <w:tc>
          <w:tcPr>
            <w:tcW w:w="2324" w:type="dxa"/>
            <w:shd w:val="clear" w:color="auto" w:fill="E8EDF3"/>
          </w:tcPr>
          <w:p w14:paraId="3400A21E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类型</w:t>
            </w:r>
          </w:p>
        </w:tc>
        <w:tc>
          <w:tcPr>
            <w:tcW w:w="2324" w:type="dxa"/>
            <w:shd w:val="clear" w:color="auto" w:fill="E8EDF3"/>
          </w:tcPr>
          <w:p w14:paraId="50460C5A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必填</w:t>
            </w:r>
          </w:p>
        </w:tc>
        <w:tc>
          <w:tcPr>
            <w:tcW w:w="2324" w:type="dxa"/>
            <w:shd w:val="clear" w:color="auto" w:fill="E8EDF3"/>
          </w:tcPr>
          <w:p w14:paraId="082B5D92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说明</w:t>
            </w:r>
          </w:p>
        </w:tc>
      </w:tr>
      <w:tr w14:paraId="29470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0CF3AF2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config_value</w:t>
            </w:r>
          </w:p>
        </w:tc>
        <w:tc>
          <w:tcPr>
            <w:tcW w:w="2324" w:type="dxa"/>
          </w:tcPr>
          <w:p w14:paraId="7A821B2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16F23A2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2324" w:type="dxa"/>
          </w:tcPr>
          <w:p w14:paraId="078767E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按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value_type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校验格式，JSON 类型必须能解析</w:t>
            </w:r>
          </w:p>
        </w:tc>
      </w:tr>
      <w:tr w14:paraId="22447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3338995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remark</w:t>
            </w:r>
          </w:p>
        </w:tc>
        <w:tc>
          <w:tcPr>
            <w:tcW w:w="2324" w:type="dxa"/>
          </w:tcPr>
          <w:p w14:paraId="2A37932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w="2324" w:type="dxa"/>
          </w:tcPr>
          <w:p w14:paraId="3EB8FDC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2324" w:type="dxa"/>
          </w:tcPr>
          <w:p w14:paraId="12B2C01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说明</w:t>
            </w:r>
          </w:p>
        </w:tc>
      </w:tr>
    </w:tbl>
    <w:p w14:paraId="6F89EE20">
      <w:pPr>
        <w:spacing w:after="40"/>
      </w:pPr>
    </w:p>
    <w:p w14:paraId="29760654">
      <w:r>
        <w:rPr>
          <w:rFonts w:ascii="Consolas" w:hAnsi="Consolas" w:eastAsia="Consolas"/>
          <w:b w:val="0"/>
          <w:color w:val="A03030"/>
          <w:sz w:val="20"/>
        </w:rPr>
        <w:t>editable=0</w:t>
      </w:r>
      <w:r>
        <w:rPr>
          <w:rFonts w:ascii="宋体" w:hAnsi="宋体" w:eastAsia="宋体"/>
          <w:b w:val="0"/>
          <w:sz w:val="21"/>
        </w:rPr>
        <w:t xml:space="preserve"> 的配置不允许改，返回 </w:t>
      </w:r>
      <w:r>
        <w:rPr>
          <w:rFonts w:ascii="Consolas" w:hAnsi="Consolas" w:eastAsia="Consolas"/>
          <w:b w:val="0"/>
          <w:color w:val="A03030"/>
          <w:sz w:val="20"/>
        </w:rPr>
        <w:t>20043</w:t>
      </w:r>
      <w:r>
        <w:rPr>
          <w:rFonts w:ascii="宋体" w:hAnsi="宋体" w:eastAsia="宋体"/>
          <w:b w:val="0"/>
          <w:sz w:val="21"/>
        </w:rPr>
        <w:t>。改完要刷缓存，保证后台开关即时生效。</w:t>
      </w:r>
    </w:p>
    <w:p w14:paraId="44017014">
      <w:pPr>
        <w:pStyle w:val="5"/>
      </w:pPr>
      <w:bookmarkStart w:id="78" w:name="_Toc19886"/>
      <w:r>
        <w:rPr>
          <w:rFonts w:ascii="宋体" w:hAnsi="宋体" w:eastAsia="宋体"/>
          <w:b/>
          <w:color w:val="1F2A37"/>
          <w:sz w:val="24"/>
        </w:rPr>
        <w:t>4.8.8 角色列表</w:t>
      </w:r>
      <w:bookmarkEnd w:id="78"/>
    </w:p>
    <w:p w14:paraId="6C8C7E5C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/api/v1/admin/roles</w:t>
      </w:r>
    </w:p>
    <w:p w14:paraId="1FCD2EF3">
      <w:pPr>
        <w:pStyle w:val="4"/>
      </w:pPr>
      <w:bookmarkStart w:id="79" w:name="_Toc85"/>
      <w:r>
        <w:rPr>
          <w:rFonts w:ascii="宋体" w:hAnsi="宋体" w:eastAsia="宋体"/>
          <w:b/>
          <w:color w:val="1F2A37"/>
          <w:sz w:val="28"/>
        </w:rPr>
        <w:t>4.9 网关</w:t>
      </w:r>
      <w:bookmarkEnd w:id="79"/>
    </w:p>
    <w:p w14:paraId="58E5EFDF">
      <w:pPr>
        <w:pStyle w:val="5"/>
      </w:pPr>
      <w:bookmarkStart w:id="80" w:name="_Toc14252"/>
      <w:r>
        <w:rPr>
          <w:rFonts w:ascii="宋体" w:hAnsi="宋体" w:eastAsia="宋体"/>
          <w:b/>
          <w:color w:val="1F2A37"/>
          <w:sz w:val="24"/>
        </w:rPr>
        <w:t>4.9.1 健康检查</w:t>
      </w:r>
      <w:bookmarkEnd w:id="80"/>
    </w:p>
    <w:p w14:paraId="5CC69DA6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/health</w:t>
      </w:r>
    </w:p>
    <w:p w14:paraId="5C1233DA">
      <w:r>
        <w:rPr>
          <w:rFonts w:ascii="宋体" w:hAnsi="宋体" w:eastAsia="宋体"/>
          <w:b w:val="0"/>
          <w:sz w:val="21"/>
        </w:rPr>
        <w:t xml:space="preserve">不带 </w:t>
      </w:r>
      <w:r>
        <w:rPr>
          <w:rFonts w:ascii="Consolas" w:hAnsi="Consolas" w:eastAsia="Consolas"/>
          <w:b w:val="0"/>
          <w:color w:val="A03030"/>
          <w:sz w:val="20"/>
        </w:rPr>
        <w:t>/api/v1</w:t>
      </w:r>
      <w:r>
        <w:rPr>
          <w:rFonts w:ascii="宋体" w:hAnsi="宋体" w:eastAsia="宋体"/>
          <w:b w:val="0"/>
          <w:sz w:val="21"/>
        </w:rPr>
        <w:t xml:space="preserve"> 前缀，给运维和 k8s 探活用。</w:t>
      </w:r>
    </w:p>
    <w:p w14:paraId="61985B14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"status": "UP",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"components": {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"mysql": { "status": "UP", "latency_ms": 3 },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"redis": { "status": "UP", "latency_ms": 1 },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  "qa-service": { "status": "DEGRADED", "reason": "LLM provider timeout"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}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>}</w:t>
      </w:r>
    </w:p>
    <w:p w14:paraId="45222CE0">
      <w:r>
        <w:rPr>
          <w:rFonts w:ascii="Consolas" w:hAnsi="Consolas" w:eastAsia="Consolas"/>
          <w:b w:val="0"/>
          <w:color w:val="A03030"/>
          <w:sz w:val="20"/>
        </w:rPr>
        <w:t>DEGRADED</w:t>
      </w:r>
      <w:r>
        <w:rPr>
          <w:rFonts w:ascii="宋体" w:hAnsi="宋体" w:eastAsia="宋体"/>
          <w:b w:val="0"/>
          <w:sz w:val="21"/>
        </w:rPr>
        <w:t xml:space="preserve"> 是正常状态之一：问答的 LLM 超时但问答库还能用，整体不算挂。</w:t>
      </w:r>
    </w:p>
    <w:p w14:paraId="39FD4F20">
      <w:pPr>
        <w:pStyle w:val="5"/>
      </w:pPr>
      <w:bookmarkStart w:id="81" w:name="_Toc14068"/>
      <w:r>
        <w:rPr>
          <w:rFonts w:ascii="宋体" w:hAnsi="宋体" w:eastAsia="宋体"/>
          <w:b/>
          <w:color w:val="1F2A37"/>
          <w:sz w:val="24"/>
        </w:rPr>
        <w:t>4.9.2 连通性自检</w:t>
      </w:r>
      <w:bookmarkEnd w:id="81"/>
    </w:p>
    <w:p w14:paraId="4D89FCD5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GET /api/v1/ping</w:t>
      </w:r>
    </w:p>
    <w:p w14:paraId="37772553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{ "code": 0, "data": { "service": "gateway", "version": "1.0.0" } }</w:t>
      </w:r>
    </w:p>
    <w:p w14:paraId="29549A73">
      <w:r>
        <w:br w:type="page"/>
      </w:r>
    </w:p>
    <w:p w14:paraId="2A4744AE">
      <w:pPr>
        <w:pStyle w:val="3"/>
      </w:pPr>
      <w:bookmarkStart w:id="82" w:name="_Toc20386"/>
      <w:r>
        <w:rPr>
          <w:rFonts w:ascii="宋体" w:hAnsi="宋体" w:eastAsia="宋体"/>
          <w:b/>
          <w:color w:val="1F2A37"/>
          <w:sz w:val="36"/>
        </w:rPr>
        <w:t>5. 枚举对照</w:t>
      </w:r>
      <w:bookmarkEnd w:id="82"/>
    </w:p>
    <w:p w14:paraId="77CBC0E4">
      <w:r>
        <w:rPr>
          <w:rFonts w:ascii="宋体" w:hAnsi="宋体" w:eastAsia="宋体"/>
          <w:b w:val="0"/>
          <w:sz w:val="21"/>
        </w:rPr>
        <w:t>接口传字符串，库里存数字，转换在服务端做。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2187"/>
        <w:gridCol w:w="2098"/>
        <w:gridCol w:w="3186"/>
      </w:tblGrid>
      <w:tr w14:paraId="645A7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E8EDF3"/>
          </w:tcPr>
          <w:p w14:paraId="6718BE8C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枚举</w:t>
            </w:r>
          </w:p>
        </w:tc>
        <w:tc>
          <w:tcPr>
            <w:tcW w:w="2324" w:type="dxa"/>
            <w:shd w:val="clear" w:color="auto" w:fill="E8EDF3"/>
          </w:tcPr>
          <w:p w14:paraId="37BB3F25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接口取值</w:t>
            </w:r>
          </w:p>
        </w:tc>
        <w:tc>
          <w:tcPr>
            <w:tcW w:w="2324" w:type="dxa"/>
            <w:shd w:val="clear" w:color="auto" w:fill="E8EDF3"/>
          </w:tcPr>
          <w:p w14:paraId="53990F1C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库值</w:t>
            </w:r>
          </w:p>
        </w:tc>
        <w:tc>
          <w:tcPr>
            <w:tcW w:w="2324" w:type="dxa"/>
            <w:shd w:val="clear" w:color="auto" w:fill="E8EDF3"/>
          </w:tcPr>
          <w:p w14:paraId="364AEB54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字段</w:t>
            </w:r>
          </w:p>
        </w:tc>
      </w:tr>
      <w:tr w14:paraId="685D5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6A11BA7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账号状态</w:t>
            </w:r>
          </w:p>
        </w:tc>
        <w:tc>
          <w:tcPr>
            <w:tcW w:w="2324" w:type="dxa"/>
          </w:tcPr>
          <w:p w14:paraId="37EC56D6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NORMAL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FROZEN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PENDING</w:t>
            </w:r>
          </w:p>
        </w:tc>
        <w:tc>
          <w:tcPr>
            <w:tcW w:w="2324" w:type="dxa"/>
          </w:tcPr>
          <w:p w14:paraId="76DA98D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1/2/3</w:t>
            </w:r>
          </w:p>
        </w:tc>
        <w:tc>
          <w:tcPr>
            <w:tcW w:w="2324" w:type="dxa"/>
          </w:tcPr>
          <w:p w14:paraId="5B989A9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auth_user.status</w:t>
            </w:r>
          </w:p>
        </w:tc>
      </w:tr>
      <w:tr w14:paraId="74D05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1CC7B59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培养层次</w:t>
            </w:r>
          </w:p>
        </w:tc>
        <w:tc>
          <w:tcPr>
            <w:tcW w:w="2324" w:type="dxa"/>
          </w:tcPr>
          <w:p w14:paraId="498B3EE5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UNDERGRAD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GRADUATE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OTHER</w:t>
            </w:r>
          </w:p>
        </w:tc>
        <w:tc>
          <w:tcPr>
            <w:tcW w:w="2324" w:type="dxa"/>
          </w:tcPr>
          <w:p w14:paraId="170697B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1/2/3</w:t>
            </w:r>
          </w:p>
        </w:tc>
        <w:tc>
          <w:tcPr>
            <w:tcW w:w="2324" w:type="dxa"/>
          </w:tcPr>
          <w:p w14:paraId="22E20AB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auth_identity.edu_level</w:t>
            </w:r>
          </w:p>
        </w:tc>
      </w:tr>
      <w:tr w14:paraId="1F32D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1B38015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招生类型</w:t>
            </w:r>
          </w:p>
        </w:tc>
        <w:tc>
          <w:tcPr>
            <w:tcW w:w="2324" w:type="dxa"/>
          </w:tcPr>
          <w:p w14:paraId="4D17E33B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REGULAR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SPECIAL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OTHER</w:t>
            </w:r>
          </w:p>
        </w:tc>
        <w:tc>
          <w:tcPr>
            <w:tcW w:w="2324" w:type="dxa"/>
          </w:tcPr>
          <w:p w14:paraId="61118D1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1/2/3</w:t>
            </w:r>
          </w:p>
        </w:tc>
        <w:tc>
          <w:tcPr>
            <w:tcW w:w="2324" w:type="dxa"/>
          </w:tcPr>
          <w:p w14:paraId="7713D9F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auth_identity.admission_type</w:t>
            </w:r>
          </w:p>
        </w:tc>
      </w:tr>
      <w:tr w14:paraId="5E7AB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642577F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步骤状态</w:t>
            </w:r>
          </w:p>
        </w:tc>
        <w:tc>
          <w:tcPr>
            <w:tcW w:w="2324" w:type="dxa"/>
          </w:tcPr>
          <w:p w14:paraId="3D3D7446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PENDING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COMPLETED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SKIPPED</w:t>
            </w:r>
          </w:p>
        </w:tc>
        <w:tc>
          <w:tcPr>
            <w:tcW w:w="2324" w:type="dxa"/>
          </w:tcPr>
          <w:p w14:paraId="13F50B3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1/2/3</w:t>
            </w:r>
          </w:p>
        </w:tc>
        <w:tc>
          <w:tcPr>
            <w:tcW w:w="2324" w:type="dxa"/>
          </w:tcPr>
          <w:p w14:paraId="1E4E20E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checkin_progress.status</w:t>
            </w:r>
          </w:p>
        </w:tc>
      </w:tr>
      <w:tr w14:paraId="57AD1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290C86A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打卡渠道</w:t>
            </w:r>
          </w:p>
        </w:tc>
        <w:tc>
          <w:tcPr>
            <w:tcW w:w="2324" w:type="dxa"/>
          </w:tcPr>
          <w:p w14:paraId="279593DF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SELF_CONFIRM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SCAN</w:t>
            </w:r>
          </w:p>
        </w:tc>
        <w:tc>
          <w:tcPr>
            <w:tcW w:w="2324" w:type="dxa"/>
          </w:tcPr>
          <w:p w14:paraId="5D5FC7E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1/2</w:t>
            </w:r>
          </w:p>
        </w:tc>
        <w:tc>
          <w:tcPr>
            <w:tcW w:w="2324" w:type="dxa"/>
          </w:tcPr>
          <w:p w14:paraId="67E1663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checkin_progress.checkin_channel</w:t>
            </w:r>
          </w:p>
        </w:tc>
      </w:tr>
      <w:tr w14:paraId="44EE9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5200096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凭证状态</w:t>
            </w:r>
          </w:p>
        </w:tc>
        <w:tc>
          <w:tcPr>
            <w:tcW w:w="2324" w:type="dxa"/>
          </w:tcPr>
          <w:p w14:paraId="32655B8E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UNVERIFIED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VERIFIED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VOID</w:t>
            </w:r>
          </w:p>
        </w:tc>
        <w:tc>
          <w:tcPr>
            <w:tcW w:w="2324" w:type="dxa"/>
          </w:tcPr>
          <w:p w14:paraId="4BCECD9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1/2/3</w:t>
            </w:r>
          </w:p>
        </w:tc>
        <w:tc>
          <w:tcPr>
            <w:tcW w:w="2324" w:type="dxa"/>
          </w:tcPr>
          <w:p w14:paraId="29B1D05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checkin_certificate.verify_status</w:t>
            </w:r>
          </w:p>
        </w:tc>
      </w:tr>
      <w:tr w14:paraId="09FF8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399949B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命中类型</w:t>
            </w:r>
          </w:p>
        </w:tc>
        <w:tc>
          <w:tcPr>
            <w:tcW w:w="2324" w:type="dxa"/>
          </w:tcPr>
          <w:p w14:paraId="00AD7077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CACHE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QA_LIB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LLM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MISS</w:t>
            </w:r>
          </w:p>
        </w:tc>
        <w:tc>
          <w:tcPr>
            <w:tcW w:w="2324" w:type="dxa"/>
          </w:tcPr>
          <w:p w14:paraId="6AFD661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1/2/3/4</w:t>
            </w:r>
          </w:p>
        </w:tc>
        <w:tc>
          <w:tcPr>
            <w:tcW w:w="2324" w:type="dxa"/>
          </w:tcPr>
          <w:p w14:paraId="366E414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qa_ask_log.hit_type</w:t>
            </w:r>
          </w:p>
        </w:tc>
      </w:tr>
      <w:tr w14:paraId="73A4A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0C99DDE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答案类型</w:t>
            </w:r>
          </w:p>
        </w:tc>
        <w:tc>
          <w:tcPr>
            <w:tcW w:w="2324" w:type="dxa"/>
          </w:tcPr>
          <w:p w14:paraId="48A19017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TEXT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RICH</w:t>
            </w:r>
          </w:p>
        </w:tc>
        <w:tc>
          <w:tcPr>
            <w:tcW w:w="2324" w:type="dxa"/>
          </w:tcPr>
          <w:p w14:paraId="61B6B70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1/2</w:t>
            </w:r>
          </w:p>
        </w:tc>
        <w:tc>
          <w:tcPr>
            <w:tcW w:w="2324" w:type="dxa"/>
          </w:tcPr>
          <w:p w14:paraId="777BD44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qa_question.answer_type</w:t>
            </w:r>
          </w:p>
        </w:tc>
      </w:tr>
      <w:tr w14:paraId="041EE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0CF74BD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消息类型</w:t>
            </w:r>
          </w:p>
        </w:tc>
        <w:tc>
          <w:tcPr>
            <w:tcW w:w="2324" w:type="dxa"/>
          </w:tcPr>
          <w:p w14:paraId="3694AECD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TEXT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RICH</w:t>
            </w:r>
          </w:p>
        </w:tc>
        <w:tc>
          <w:tcPr>
            <w:tcW w:w="2324" w:type="dxa"/>
          </w:tcPr>
          <w:p w14:paraId="1412193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1/2</w:t>
            </w:r>
          </w:p>
        </w:tc>
        <w:tc>
          <w:tcPr>
            <w:tcW w:w="2324" w:type="dxa"/>
          </w:tcPr>
          <w:p w14:paraId="49D27AE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qa_message.content_type</w:t>
            </w:r>
          </w:p>
        </w:tc>
      </w:tr>
      <w:tr w14:paraId="2C010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11B92AF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消息角色</w:t>
            </w:r>
          </w:p>
        </w:tc>
        <w:tc>
          <w:tcPr>
            <w:tcW w:w="2324" w:type="dxa"/>
          </w:tcPr>
          <w:p w14:paraId="0D6A0EA4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USER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ROBOT</w:t>
            </w:r>
          </w:p>
        </w:tc>
        <w:tc>
          <w:tcPr>
            <w:tcW w:w="2324" w:type="dxa"/>
          </w:tcPr>
          <w:p w14:paraId="48B2D78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1/2</w:t>
            </w:r>
          </w:p>
        </w:tc>
        <w:tc>
          <w:tcPr>
            <w:tcW w:w="2324" w:type="dxa"/>
          </w:tcPr>
          <w:p w14:paraId="2597297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qa_message.role</w:t>
            </w:r>
          </w:p>
        </w:tc>
      </w:tr>
      <w:tr w14:paraId="36877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6097919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会话渠道</w:t>
            </w:r>
          </w:p>
        </w:tc>
        <w:tc>
          <w:tcPr>
            <w:tcW w:w="2324" w:type="dxa"/>
          </w:tcPr>
          <w:p w14:paraId="16E05163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MP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PC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H5</w:t>
            </w:r>
          </w:p>
        </w:tc>
        <w:tc>
          <w:tcPr>
            <w:tcW w:w="2324" w:type="dxa"/>
          </w:tcPr>
          <w:p w14:paraId="5CD2A5B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1/2/3</w:t>
            </w:r>
          </w:p>
        </w:tc>
        <w:tc>
          <w:tcPr>
            <w:tcW w:w="2324" w:type="dxa"/>
          </w:tcPr>
          <w:p w14:paraId="77C96B4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qa_session.channel</w:t>
            </w:r>
          </w:p>
        </w:tc>
      </w:tr>
      <w:tr w14:paraId="28510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6666BB6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问答状态</w:t>
            </w:r>
          </w:p>
        </w:tc>
        <w:tc>
          <w:tcPr>
            <w:tcW w:w="2324" w:type="dxa"/>
          </w:tcPr>
          <w:p w14:paraId="7369EA62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PUBLISHED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DRAFT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OFFLINE</w:t>
            </w:r>
          </w:p>
        </w:tc>
        <w:tc>
          <w:tcPr>
            <w:tcW w:w="2324" w:type="dxa"/>
          </w:tcPr>
          <w:p w14:paraId="7BF7C3D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1/2/3</w:t>
            </w:r>
          </w:p>
        </w:tc>
        <w:tc>
          <w:tcPr>
            <w:tcW w:w="2324" w:type="dxa"/>
          </w:tcPr>
          <w:p w14:paraId="66C1242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qa_question.status</w:t>
            </w:r>
          </w:p>
        </w:tc>
      </w:tr>
      <w:tr w14:paraId="1BB70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45188EFD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未解答状态</w:t>
            </w:r>
          </w:p>
        </w:tc>
        <w:tc>
          <w:tcPr>
            <w:tcW w:w="2324" w:type="dxa"/>
          </w:tcPr>
          <w:p w14:paraId="5DACA620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PENDING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TRANSFERRED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ADDED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IGNORED</w:t>
            </w:r>
          </w:p>
        </w:tc>
        <w:tc>
          <w:tcPr>
            <w:tcW w:w="2324" w:type="dxa"/>
          </w:tcPr>
          <w:p w14:paraId="73DA7DC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1/2/3/4</w:t>
            </w:r>
          </w:p>
        </w:tc>
        <w:tc>
          <w:tcPr>
            <w:tcW w:w="2324" w:type="dxa"/>
          </w:tcPr>
          <w:p w14:paraId="11A9D0D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qa_unanswered.status</w:t>
            </w:r>
          </w:p>
        </w:tc>
      </w:tr>
      <w:tr w14:paraId="2AE18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01494E1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POI 类别</w:t>
            </w:r>
          </w:p>
        </w:tc>
        <w:tc>
          <w:tcPr>
            <w:tcW w:w="2324" w:type="dxa"/>
          </w:tcPr>
          <w:p w14:paraId="19E46D77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CHECKIN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DORM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CANTEEN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TEACHING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SERVICE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GATE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BUILDING</w:t>
            </w:r>
          </w:p>
        </w:tc>
        <w:tc>
          <w:tcPr>
            <w:tcW w:w="2324" w:type="dxa"/>
          </w:tcPr>
          <w:p w14:paraId="552BE13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1~7</w:t>
            </w:r>
          </w:p>
        </w:tc>
        <w:tc>
          <w:tcPr>
            <w:tcW w:w="2324" w:type="dxa"/>
          </w:tcPr>
          <w:p w14:paraId="4A60D33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nav_poi.category</w:t>
            </w:r>
          </w:p>
        </w:tc>
      </w:tr>
      <w:tr w14:paraId="20655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7E10764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政策类别</w:t>
            </w:r>
          </w:p>
        </w:tc>
        <w:tc>
          <w:tcPr>
            <w:tcW w:w="2324" w:type="dxa"/>
          </w:tcPr>
          <w:p w14:paraId="02964174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GRANT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LOAN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WORK_STUDY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HARDSHIP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DEFER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OTHER</w:t>
            </w:r>
          </w:p>
        </w:tc>
        <w:tc>
          <w:tcPr>
            <w:tcW w:w="2324" w:type="dxa"/>
          </w:tcPr>
          <w:p w14:paraId="1145453F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1~6</w:t>
            </w:r>
          </w:p>
        </w:tc>
        <w:tc>
          <w:tcPr>
            <w:tcW w:w="2324" w:type="dxa"/>
          </w:tcPr>
          <w:p w14:paraId="5D24E0F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aid_policy.category</w:t>
            </w:r>
          </w:p>
        </w:tc>
      </w:tr>
      <w:tr w14:paraId="7D1D8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7ED2319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申请类型</w:t>
            </w:r>
          </w:p>
        </w:tc>
        <w:tc>
          <w:tcPr>
            <w:tcW w:w="2324" w:type="dxa"/>
          </w:tcPr>
          <w:p w14:paraId="6CFEF4D6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GREEN_CHANNEL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DEFER_TUITION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OTHER</w:t>
            </w:r>
          </w:p>
        </w:tc>
        <w:tc>
          <w:tcPr>
            <w:tcW w:w="2324" w:type="dxa"/>
          </w:tcPr>
          <w:p w14:paraId="78AED69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1/2/3</w:t>
            </w:r>
          </w:p>
        </w:tc>
        <w:tc>
          <w:tcPr>
            <w:tcW w:w="2324" w:type="dxa"/>
          </w:tcPr>
          <w:p w14:paraId="1C907AA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aid_application.apply_type</w:t>
            </w:r>
          </w:p>
        </w:tc>
      </w:tr>
      <w:tr w14:paraId="73C26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0166031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申请状态</w:t>
            </w:r>
          </w:p>
        </w:tc>
        <w:tc>
          <w:tcPr>
            <w:tcW w:w="2324" w:type="dxa"/>
          </w:tcPr>
          <w:p w14:paraId="16D497DF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DRAFT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WAIT_REVIEW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APPROVED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REJECTED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WITHDRAWN</w:t>
            </w:r>
          </w:p>
        </w:tc>
        <w:tc>
          <w:tcPr>
            <w:tcW w:w="2324" w:type="dxa"/>
          </w:tcPr>
          <w:p w14:paraId="5B5D1EA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1~5</w:t>
            </w:r>
          </w:p>
        </w:tc>
        <w:tc>
          <w:tcPr>
            <w:tcW w:w="2324" w:type="dxa"/>
          </w:tcPr>
          <w:p w14:paraId="16F1EAA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aid_application.status</w:t>
            </w:r>
          </w:p>
        </w:tc>
      </w:tr>
      <w:tr w14:paraId="683FC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621D78D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材料状态</w:t>
            </w:r>
          </w:p>
        </w:tc>
        <w:tc>
          <w:tcPr>
            <w:tcW w:w="2324" w:type="dxa"/>
          </w:tcPr>
          <w:p w14:paraId="588B7D46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PENDING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SUBMITTED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PASSED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REJECTED</w:t>
            </w:r>
          </w:p>
        </w:tc>
        <w:tc>
          <w:tcPr>
            <w:tcW w:w="2324" w:type="dxa"/>
          </w:tcPr>
          <w:p w14:paraId="7F4E0F5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1~4</w:t>
            </w:r>
          </w:p>
        </w:tc>
        <w:tc>
          <w:tcPr>
            <w:tcW w:w="2324" w:type="dxa"/>
          </w:tcPr>
          <w:p w14:paraId="46C08D9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aid_application_material.status</w:t>
            </w:r>
          </w:p>
        </w:tc>
      </w:tr>
      <w:tr w14:paraId="1B325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6C5CEBD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报修类别</w:t>
            </w:r>
          </w:p>
        </w:tc>
        <w:tc>
          <w:tcPr>
            <w:tcW w:w="2324" w:type="dxa"/>
          </w:tcPr>
          <w:p w14:paraId="34F1173C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WATER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FURNITURE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NET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DOOR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OTHER</w:t>
            </w:r>
          </w:p>
        </w:tc>
        <w:tc>
          <w:tcPr>
            <w:tcW w:w="2324" w:type="dxa"/>
          </w:tcPr>
          <w:p w14:paraId="7563CA1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1~5</w:t>
            </w:r>
          </w:p>
        </w:tc>
        <w:tc>
          <w:tcPr>
            <w:tcW w:w="2324" w:type="dxa"/>
          </w:tcPr>
          <w:p w14:paraId="0F58DF5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life_repair_order.category</w:t>
            </w:r>
          </w:p>
        </w:tc>
      </w:tr>
      <w:tr w14:paraId="08DA1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040E403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报修状态</w:t>
            </w:r>
          </w:p>
        </w:tc>
        <w:tc>
          <w:tcPr>
            <w:tcW w:w="2324" w:type="dxa"/>
          </w:tcPr>
          <w:p w14:paraId="6A37C0C0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PENDING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PROCESSING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FINISHED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CANCELLED</w:t>
            </w:r>
          </w:p>
        </w:tc>
        <w:tc>
          <w:tcPr>
            <w:tcW w:w="2324" w:type="dxa"/>
          </w:tcPr>
          <w:p w14:paraId="59EDE8E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1~4</w:t>
            </w:r>
          </w:p>
        </w:tc>
        <w:tc>
          <w:tcPr>
            <w:tcW w:w="2324" w:type="dxa"/>
          </w:tcPr>
          <w:p w14:paraId="5B7E862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life_repair_order.status</w:t>
            </w:r>
          </w:p>
        </w:tc>
      </w:tr>
      <w:tr w14:paraId="5DD61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4815666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服务分类</w:t>
            </w:r>
          </w:p>
        </w:tc>
        <w:tc>
          <w:tcPr>
            <w:tcW w:w="2324" w:type="dxa"/>
          </w:tcPr>
          <w:p w14:paraId="46B76198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WASH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ACCESS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CANTEEN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NET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EXPRESS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MEDICAL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PSYCH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FAQ</w:t>
            </w:r>
          </w:p>
        </w:tc>
        <w:tc>
          <w:tcPr>
            <w:tcW w:w="2324" w:type="dxa"/>
          </w:tcPr>
          <w:p w14:paraId="70751FF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1~8</w:t>
            </w:r>
          </w:p>
        </w:tc>
        <w:tc>
          <w:tcPr>
            <w:tcW w:w="2324" w:type="dxa"/>
          </w:tcPr>
          <w:p w14:paraId="7BC318F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life_service_info.category</w:t>
            </w:r>
          </w:p>
        </w:tc>
      </w:tr>
      <w:tr w14:paraId="3587D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5D71567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内容模块</w:t>
            </w:r>
          </w:p>
        </w:tc>
        <w:tc>
          <w:tcPr>
            <w:tcW w:w="2324" w:type="dxa"/>
          </w:tcPr>
          <w:p w14:paraId="0F96C3F3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SAFETY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EDUCATION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RULE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MILITARY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RECRUIT</w:t>
            </w:r>
          </w:p>
        </w:tc>
        <w:tc>
          <w:tcPr>
            <w:tcW w:w="2324" w:type="dxa"/>
          </w:tcPr>
          <w:p w14:paraId="084A39D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1~5</w:t>
            </w:r>
          </w:p>
        </w:tc>
        <w:tc>
          <w:tcPr>
            <w:tcW w:w="2324" w:type="dxa"/>
          </w:tcPr>
          <w:p w14:paraId="7AE5B2E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content_article.module</w:t>
            </w:r>
          </w:p>
        </w:tc>
      </w:tr>
      <w:tr w14:paraId="177FD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6F5A049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内容状态</w:t>
            </w:r>
          </w:p>
        </w:tc>
        <w:tc>
          <w:tcPr>
            <w:tcW w:w="2324" w:type="dxa"/>
          </w:tcPr>
          <w:p w14:paraId="457D0360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DRAFT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PUBLISHED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OFFLINE</w:t>
            </w:r>
          </w:p>
        </w:tc>
        <w:tc>
          <w:tcPr>
            <w:tcW w:w="2324" w:type="dxa"/>
          </w:tcPr>
          <w:p w14:paraId="4AF9F51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1/2/3</w:t>
            </w:r>
          </w:p>
        </w:tc>
        <w:tc>
          <w:tcPr>
            <w:tcW w:w="2324" w:type="dxa"/>
          </w:tcPr>
          <w:p w14:paraId="3E9680A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content_article.status</w:t>
            </w:r>
          </w:p>
        </w:tc>
      </w:tr>
      <w:tr w14:paraId="14751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68BCB77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公告状态</w:t>
            </w:r>
          </w:p>
        </w:tc>
        <w:tc>
          <w:tcPr>
            <w:tcW w:w="2324" w:type="dxa"/>
          </w:tcPr>
          <w:p w14:paraId="76D8AC80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DRAFT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PUBLISHED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REVOKED</w:t>
            </w:r>
          </w:p>
        </w:tc>
        <w:tc>
          <w:tcPr>
            <w:tcW w:w="2324" w:type="dxa"/>
          </w:tcPr>
          <w:p w14:paraId="7006937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1/2/3</w:t>
            </w:r>
          </w:p>
        </w:tc>
        <w:tc>
          <w:tcPr>
            <w:tcW w:w="2324" w:type="dxa"/>
          </w:tcPr>
          <w:p w14:paraId="0C0F9E32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admin_announcement.status</w:t>
            </w:r>
          </w:p>
        </w:tc>
      </w:tr>
      <w:tr w14:paraId="57EA7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2475C75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管理员部门</w:t>
            </w:r>
          </w:p>
        </w:tc>
        <w:tc>
          <w:tcPr>
            <w:tcW w:w="2324" w:type="dxa"/>
          </w:tcPr>
          <w:p w14:paraId="10431254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XUEGONG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HOUQIN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BAOWEI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COLLEGE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ITCENTER</w:t>
            </w:r>
          </w:p>
        </w:tc>
        <w:tc>
          <w:tcPr>
            <w:tcW w:w="2324" w:type="dxa"/>
          </w:tcPr>
          <w:p w14:paraId="63102B5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1~5</w:t>
            </w:r>
          </w:p>
        </w:tc>
        <w:tc>
          <w:tcPr>
            <w:tcW w:w="2324" w:type="dxa"/>
          </w:tcPr>
          <w:p w14:paraId="5592D669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admin_user.dept</w:t>
            </w:r>
          </w:p>
        </w:tc>
      </w:tr>
      <w:tr w14:paraId="541E3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02BF7283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数据权限</w:t>
            </w:r>
          </w:p>
        </w:tc>
        <w:tc>
          <w:tcPr>
            <w:tcW w:w="2324" w:type="dxa"/>
          </w:tcPr>
          <w:p w14:paraId="53899091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ALL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DEPT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COLLEGE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SELF</w:t>
            </w:r>
          </w:p>
        </w:tc>
        <w:tc>
          <w:tcPr>
            <w:tcW w:w="2324" w:type="dxa"/>
          </w:tcPr>
          <w:p w14:paraId="6BEB9F6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2324" w:type="dxa"/>
          </w:tcPr>
          <w:p w14:paraId="42A2DA3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admin_role_scope</w:t>
            </w:r>
          </w:p>
        </w:tc>
      </w:tr>
      <w:tr w14:paraId="36BBC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</w:tcPr>
          <w:p w14:paraId="347804D5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日志结果</w:t>
            </w:r>
          </w:p>
        </w:tc>
        <w:tc>
          <w:tcPr>
            <w:tcW w:w="2324" w:type="dxa"/>
          </w:tcPr>
          <w:p w14:paraId="6648B951">
            <w:pPr>
              <w:spacing w:before="20" w:after="20" w:line="264" w:lineRule="auto"/>
            </w:pP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SUCCESS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FAIL</w:t>
            </w:r>
          </w:p>
        </w:tc>
        <w:tc>
          <w:tcPr>
            <w:tcW w:w="2324" w:type="dxa"/>
          </w:tcPr>
          <w:p w14:paraId="2090320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1/2</w:t>
            </w:r>
          </w:p>
        </w:tc>
        <w:tc>
          <w:tcPr>
            <w:tcW w:w="2324" w:type="dxa"/>
          </w:tcPr>
          <w:p w14:paraId="25660E30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admin_operation_log.result</w:t>
            </w:r>
          </w:p>
        </w:tc>
      </w:tr>
    </w:tbl>
    <w:p w14:paraId="507394A3">
      <w:pPr>
        <w:spacing w:after="40"/>
      </w:pPr>
    </w:p>
    <w:p w14:paraId="6A94CAE3">
      <w:r>
        <w:rPr>
          <w:rFonts w:ascii="宋体" w:hAnsi="宋体" w:eastAsia="宋体"/>
          <w:b w:val="0"/>
          <w:sz w:val="21"/>
        </w:rPr>
        <w:t xml:space="preserve">加新枚举值时要同步改这里，并让前端 </w:t>
      </w:r>
      <w:r>
        <w:rPr>
          <w:rFonts w:ascii="Consolas" w:hAnsi="Consolas" w:eastAsia="Consolas"/>
          <w:b w:val="0"/>
          <w:color w:val="A03030"/>
          <w:sz w:val="20"/>
        </w:rPr>
        <w:t>switch</w:t>
      </w:r>
      <w:r>
        <w:rPr>
          <w:rFonts w:ascii="宋体" w:hAnsi="宋体" w:eastAsia="宋体"/>
          <w:b w:val="0"/>
          <w:sz w:val="21"/>
        </w:rPr>
        <w:t xml:space="preserve"> 带上 </w:t>
      </w:r>
      <w:r>
        <w:rPr>
          <w:rFonts w:ascii="Consolas" w:hAnsi="Consolas" w:eastAsia="Consolas"/>
          <w:b w:val="0"/>
          <w:color w:val="A03030"/>
          <w:sz w:val="20"/>
        </w:rPr>
        <w:t>default</w:t>
      </w:r>
      <w:r>
        <w:rPr>
          <w:rFonts w:ascii="宋体" w:hAnsi="宋体" w:eastAsia="宋体"/>
          <w:b w:val="0"/>
          <w:sz w:val="21"/>
        </w:rPr>
        <w:t>，不然线上会出现空白页面。</w:t>
      </w:r>
    </w:p>
    <w:p w14:paraId="7294F447">
      <w:r>
        <w:br w:type="page"/>
      </w:r>
    </w:p>
    <w:p w14:paraId="0F887451">
      <w:pPr>
        <w:pStyle w:val="3"/>
      </w:pPr>
      <w:bookmarkStart w:id="83" w:name="_Toc28349"/>
      <w:r>
        <w:rPr>
          <w:rFonts w:ascii="宋体" w:hAnsi="宋体" w:eastAsia="宋体"/>
          <w:b/>
          <w:color w:val="1F2A37"/>
          <w:sz w:val="36"/>
        </w:rPr>
        <w:t>6. 写接口时注意这几件事</w:t>
      </w:r>
      <w:bookmarkEnd w:id="83"/>
    </w:p>
    <w:p w14:paraId="1DF13004">
      <w:pPr>
        <w:pStyle w:val="14"/>
        <w:spacing w:after="40" w:line="324" w:lineRule="auto"/>
      </w:pPr>
      <w:r>
        <w:rPr>
          <w:rFonts w:ascii="宋体" w:hAnsi="宋体" w:eastAsia="宋体"/>
          <w:b/>
          <w:sz w:val="20"/>
        </w:rPr>
        <w:t>用户 ID 从 token 取，不接受前端传。</w:t>
      </w:r>
      <w:r>
        <w:rPr>
          <w:rFonts w:ascii="宋体" w:hAnsi="宋体" w:eastAsia="宋体"/>
          <w:b w:val="0"/>
          <w:sz w:val="20"/>
        </w:rPr>
        <w:t xml:space="preserve"> 参数里出现 </w:t>
      </w:r>
      <w:r>
        <w:rPr>
          <w:rFonts w:ascii="Consolas" w:hAnsi="Consolas" w:eastAsia="Consolas"/>
          <w:b w:val="0"/>
          <w:color w:val="A03030"/>
          <w:sz w:val="19"/>
        </w:rPr>
        <w:t>user_id</w:t>
      </w:r>
      <w:r>
        <w:rPr>
          <w:rFonts w:ascii="宋体" w:hAnsi="宋体" w:eastAsia="宋体"/>
          <w:b w:val="0"/>
          <w:sz w:val="20"/>
        </w:rPr>
        <w:t xml:space="preserve"> 的接口，一律改成从登录态读。</w:t>
      </w:r>
    </w:p>
    <w:p w14:paraId="10B26CAB">
      <w:pPr>
        <w:pStyle w:val="14"/>
        <w:spacing w:after="40" w:line="324" w:lineRule="auto"/>
      </w:pPr>
      <w:r>
        <w:rPr>
          <w:rFonts w:ascii="宋体" w:hAnsi="宋体" w:eastAsia="宋体"/>
          <w:b/>
          <w:sz w:val="20"/>
        </w:rPr>
        <w:t>查详情要校验归属。</w:t>
      </w:r>
      <w:r>
        <w:rPr>
          <w:rFonts w:ascii="宋体" w:hAnsi="宋体" w:eastAsia="宋体"/>
          <w:b w:val="0"/>
          <w:sz w:val="20"/>
        </w:rPr>
        <w:t xml:space="preserve"> 列表可以用 </w:t>
      </w:r>
      <w:r>
        <w:rPr>
          <w:rFonts w:ascii="Consolas" w:hAnsi="Consolas" w:eastAsia="Consolas"/>
          <w:b w:val="0"/>
          <w:color w:val="A03030"/>
          <w:sz w:val="19"/>
        </w:rPr>
        <w:t>WHERE user_id = ?</w:t>
      </w:r>
      <w:r>
        <w:rPr>
          <w:rFonts w:ascii="宋体" w:hAnsi="宋体" w:eastAsia="宋体"/>
          <w:b w:val="0"/>
          <w:sz w:val="20"/>
        </w:rPr>
        <w:t xml:space="preserve"> 一次性兜住，详情必须显式比一次。</w:t>
      </w:r>
    </w:p>
    <w:p w14:paraId="0331E3E2">
      <w:pPr>
        <w:pStyle w:val="14"/>
        <w:spacing w:after="40" w:line="324" w:lineRule="auto"/>
      </w:pPr>
      <w:r>
        <w:rPr>
          <w:rFonts w:ascii="宋体" w:hAnsi="宋体" w:eastAsia="宋体"/>
          <w:b/>
          <w:sz w:val="20"/>
        </w:rPr>
        <w:t>列表必须分页，排序字段必须白名单。</w:t>
      </w:r>
      <w:r>
        <w:rPr>
          <w:rFonts w:ascii="宋体" w:hAnsi="宋体" w:eastAsia="宋体"/>
          <w:b w:val="0"/>
          <w:sz w:val="20"/>
        </w:rPr>
        <w:t xml:space="preserve"> 直接拼 </w:t>
      </w:r>
      <w:r>
        <w:rPr>
          <w:rFonts w:ascii="Consolas" w:hAnsi="Consolas" w:eastAsia="Consolas"/>
          <w:b w:val="0"/>
          <w:color w:val="A03030"/>
          <w:sz w:val="19"/>
        </w:rPr>
        <w:t>ORDER BY</w:t>
      </w:r>
      <w:r>
        <w:rPr>
          <w:rFonts w:ascii="宋体" w:hAnsi="宋体" w:eastAsia="宋体"/>
          <w:b w:val="0"/>
          <w:sz w:val="20"/>
        </w:rPr>
        <w:t xml:space="preserve"> 是注入入口。</w:t>
      </w:r>
    </w:p>
    <w:p w14:paraId="31D25F66">
      <w:pPr>
        <w:pStyle w:val="14"/>
        <w:spacing w:after="40" w:line="324" w:lineRule="auto"/>
      </w:pPr>
      <w:r>
        <w:rPr>
          <w:rFonts w:ascii="宋体" w:hAnsi="宋体" w:eastAsia="宋体"/>
          <w:b/>
          <w:sz w:val="20"/>
        </w:rPr>
        <w:t>写接口要有幂等。</w:t>
      </w:r>
      <w:r>
        <w:rPr>
          <w:rFonts w:ascii="宋体" w:hAnsi="宋体" w:eastAsia="宋体"/>
          <w:b w:val="0"/>
          <w:sz w:val="20"/>
        </w:rPr>
        <w:t xml:space="preserve"> 打卡、申请、报修都用唯一索引兜底，别只靠代码判重。</w:t>
      </w:r>
    </w:p>
    <w:p w14:paraId="0C94F8C8">
      <w:pPr>
        <w:pStyle w:val="14"/>
        <w:spacing w:after="40" w:line="324" w:lineRule="auto"/>
      </w:pPr>
      <w:r>
        <w:rPr>
          <w:rFonts w:ascii="宋体" w:hAnsi="宋体" w:eastAsia="宋体"/>
          <w:b/>
          <w:sz w:val="20"/>
        </w:rPr>
        <w:t>错误信息不要带堆栈和 SQL。</w:t>
      </w:r>
      <w:r>
        <w:rPr>
          <w:rFonts w:ascii="宋体" w:hAnsi="宋体" w:eastAsia="宋体"/>
          <w:b w:val="0"/>
          <w:sz w:val="20"/>
        </w:rPr>
        <w:t xml:space="preserve"> 统一异常处理，返回中文提示 + </w:t>
      </w:r>
      <w:r>
        <w:rPr>
          <w:rFonts w:ascii="Consolas" w:hAnsi="Consolas" w:eastAsia="Consolas"/>
          <w:b w:val="0"/>
          <w:color w:val="A03030"/>
          <w:sz w:val="19"/>
        </w:rPr>
        <w:t>request_id</w:t>
      </w:r>
      <w:r>
        <w:rPr>
          <w:rFonts w:ascii="宋体" w:hAnsi="宋体" w:eastAsia="宋体"/>
          <w:b w:val="0"/>
          <w:sz w:val="20"/>
        </w:rPr>
        <w:t>。</w:t>
      </w:r>
    </w:p>
    <w:p w14:paraId="31800678">
      <w:pPr>
        <w:pStyle w:val="14"/>
        <w:spacing w:after="40" w:line="324" w:lineRule="auto"/>
      </w:pPr>
      <w:r>
        <w:rPr>
          <w:rFonts w:ascii="宋体" w:hAnsi="宋体" w:eastAsia="宋体"/>
          <w:b/>
          <w:sz w:val="20"/>
        </w:rPr>
        <w:t>token 不放 URL。</w:t>
      </w:r>
      <w:r>
        <w:rPr>
          <w:rFonts w:ascii="宋体" w:hAnsi="宋体" w:eastAsia="宋体"/>
          <w:b w:val="0"/>
          <w:sz w:val="20"/>
        </w:rPr>
        <w:t xml:space="preserve"> 会进 nginx 日志、浏览器历史、Referer，等于公开。</w:t>
      </w:r>
    </w:p>
    <w:p w14:paraId="58B1A5E1">
      <w:r>
        <w:br w:type="page"/>
      </w:r>
    </w:p>
    <w:p w14:paraId="11064F7A">
      <w:pPr>
        <w:pStyle w:val="3"/>
      </w:pPr>
      <w:bookmarkStart w:id="84" w:name="_Toc4074"/>
      <w:r>
        <w:rPr>
          <w:rFonts w:ascii="宋体" w:hAnsi="宋体" w:eastAsia="宋体"/>
          <w:b/>
          <w:color w:val="1F2A37"/>
          <w:sz w:val="36"/>
        </w:rPr>
        <w:t>7. 联调顺序</w:t>
      </w:r>
      <w:bookmarkEnd w:id="84"/>
    </w:p>
    <w:p w14:paraId="13D891C5">
      <w:r>
        <w:rPr>
          <w:rFonts w:ascii="宋体" w:hAnsi="宋体" w:eastAsia="宋体"/>
          <w:b w:val="0"/>
          <w:sz w:val="21"/>
        </w:rPr>
        <w:t>按依赖排，前面不通后面别碰：</w:t>
      </w:r>
    </w:p>
    <w:p w14:paraId="1B86D697">
      <w:pPr>
        <w:pBdr>
          <w:top w:val="single" w:color="D0D0D0" w:sz="4" w:space="4"/>
          <w:left w:val="single" w:color="D0D0D0" w:sz="4" w:space="4"/>
          <w:bottom w:val="single" w:color="D0D0D0" w:sz="4" w:space="4"/>
          <w:right w:val="single" w:color="D0D0D0" w:sz="4" w:space="4"/>
        </w:pBdr>
        <w:shd w:val="clear" w:color="auto" w:fill="F4F5F7"/>
        <w:spacing w:before="60" w:after="160" w:line="276" w:lineRule="auto"/>
        <w:ind w:left="227"/>
      </w:pPr>
      <w:r>
        <w:rPr>
          <w:rFonts w:ascii="Consolas" w:hAnsi="Consolas" w:eastAsia="Consolas"/>
          <w:b w:val="0"/>
          <w:color w:val="24292E"/>
          <w:sz w:val="17"/>
        </w:rPr>
        <w:t>健康检查 /health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→ 登录 → /auth/me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→ 报到清单 → 打卡 → 进度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→ 问答（ask 通了其它都好办）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→ POI 列表 → 路径规划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→ 政策列表 → 提交申请 → 后台审核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→ 报修 → 生活服务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→ 内容列表 / 公告</w:t>
      </w:r>
      <w:r>
        <w:br w:type="textWrapping"/>
      </w:r>
      <w:r>
        <w:rPr>
          <w:rFonts w:ascii="Consolas" w:hAnsi="Consolas" w:eastAsia="Consolas"/>
          <w:b w:val="0"/>
          <w:color w:val="24292E"/>
          <w:sz w:val="17"/>
        </w:rPr>
        <w:t xml:space="preserve">  → 后台登录 → 看板 → 日志 → 配置</w:t>
      </w:r>
    </w:p>
    <w:p w14:paraId="6CAE0C81">
      <w:r>
        <w:rPr>
          <w:rFonts w:ascii="宋体" w:hAnsi="宋体" w:eastAsia="宋体"/>
          <w:b w:val="0"/>
          <w:sz w:val="21"/>
        </w:rPr>
        <w:t>每个模块做完，用 Apifox 存一条测试用例，跑通再说下一个。前端后端各写各的、最后一天合，基本上就是通宵。</w:t>
      </w:r>
    </w:p>
    <w:p w14:paraId="3D74B954">
      <w:r>
        <w:br w:type="page"/>
      </w:r>
    </w:p>
    <w:p w14:paraId="1B03A488">
      <w:pPr>
        <w:pStyle w:val="3"/>
      </w:pPr>
      <w:bookmarkStart w:id="85" w:name="_Toc17173"/>
      <w:r>
        <w:rPr>
          <w:rFonts w:ascii="宋体" w:hAnsi="宋体" w:eastAsia="宋体"/>
          <w:b/>
          <w:color w:val="1F2A37"/>
          <w:sz w:val="36"/>
        </w:rPr>
        <w:t>8. 上线前自查</w:t>
      </w:r>
      <w:bookmarkEnd w:id="8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28B5D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  <w:shd w:val="clear" w:color="auto" w:fill="E8EDF3"/>
          </w:tcPr>
          <w:p w14:paraId="2BEB4290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序号</w:t>
            </w:r>
          </w:p>
        </w:tc>
        <w:tc>
          <w:tcPr>
            <w:tcW w:w="4649" w:type="dxa"/>
            <w:shd w:val="clear" w:color="auto" w:fill="E8EDF3"/>
          </w:tcPr>
          <w:p w14:paraId="6E3C0D7B">
            <w:pPr>
              <w:spacing w:before="20" w:after="20" w:line="264" w:lineRule="auto"/>
            </w:pPr>
            <w:r>
              <w:rPr>
                <w:rFonts w:ascii="宋体" w:hAnsi="宋体" w:eastAsia="宋体"/>
                <w:b/>
                <w:color w:val="1F2A37"/>
                <w:sz w:val="18"/>
              </w:rPr>
              <w:t>检查项</w:t>
            </w:r>
          </w:p>
        </w:tc>
      </w:tr>
      <w:tr w14:paraId="6D814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49E1594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4649" w:type="dxa"/>
          </w:tcPr>
          <w:p w14:paraId="2B03352C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URL 是小写复数名词，动作用 HTTP 方法表达</w:t>
            </w:r>
          </w:p>
        </w:tc>
      </w:tr>
      <w:tr w14:paraId="0FC03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723F424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4649" w:type="dxa"/>
          </w:tcPr>
          <w:p w14:paraId="0417C67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状态码用对（200/201/204/400/401/403/404/409/429/500）</w:t>
            </w:r>
          </w:p>
        </w:tc>
      </w:tr>
      <w:tr w14:paraId="44694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728A454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4649" w:type="dxa"/>
          </w:tcPr>
          <w:p w14:paraId="559D1DA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返回统一是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code/message/data</w:t>
            </w:r>
          </w:p>
        </w:tc>
      </w:tr>
      <w:tr w14:paraId="71357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5E0AAB9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4649" w:type="dxa"/>
          </w:tcPr>
          <w:p w14:paraId="6ECA8FF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错误码能看出是参数错还是系统错</w:t>
            </w:r>
          </w:p>
        </w:tc>
      </w:tr>
      <w:tr w14:paraId="71979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0A4A80B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4649" w:type="dxa"/>
          </w:tcPr>
          <w:p w14:paraId="43A569E8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列表有分页、排序、过滤</w:t>
            </w:r>
          </w:p>
        </w:tc>
      </w:tr>
      <w:tr w14:paraId="33010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2D279B7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4649" w:type="dxa"/>
          </w:tcPr>
          <w:p w14:paraId="7798D76A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写接口做了幂等</w:t>
            </w:r>
          </w:p>
        </w:tc>
      </w:tr>
      <w:tr w14:paraId="2C3A4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1E4810A7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4649" w:type="dxa"/>
          </w:tcPr>
          <w:p w14:paraId="7B3C180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ID 传字符串、时间是 UTC、金额用分</w:t>
            </w:r>
          </w:p>
        </w:tc>
      </w:tr>
      <w:tr w14:paraId="00CCE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0EC8085B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w="4649" w:type="dxa"/>
          </w:tcPr>
          <w:p w14:paraId="1768C921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管理接口都在 </w:t>
            </w:r>
            <w:r>
              <w:rPr>
                <w:rFonts w:ascii="Consolas" w:hAnsi="Consolas" w:eastAsia="Consolas"/>
                <w:b w:val="0"/>
                <w:color w:val="A03030"/>
                <w:sz w:val="17"/>
              </w:rPr>
              <w:t>/admin/**</w:t>
            </w:r>
            <w:r>
              <w:rPr>
                <w:rFonts w:ascii="宋体" w:hAnsi="宋体" w:eastAsia="宋体"/>
                <w:b w:val="0"/>
                <w:sz w:val="18"/>
              </w:rPr>
              <w:t>，且做了权限校验</w:t>
            </w:r>
          </w:p>
        </w:tc>
      </w:tr>
      <w:tr w14:paraId="34324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2096BC46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w="4649" w:type="dxa"/>
          </w:tcPr>
          <w:p w14:paraId="33E9A57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查数据校验了归属</w:t>
            </w:r>
          </w:p>
        </w:tc>
      </w:tr>
      <w:tr w14:paraId="3889D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</w:tcPr>
          <w:p w14:paraId="1D035FAE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w="4649" w:type="dxa"/>
          </w:tcPr>
          <w:p w14:paraId="07155C94">
            <w:pPr>
              <w:spacing w:before="20" w:after="20" w:line="264" w:lineRule="auto"/>
            </w:pPr>
            <w:r>
              <w:rPr>
                <w:rFonts w:ascii="宋体" w:hAnsi="宋体" w:eastAsia="宋体"/>
                <w:b w:val="0"/>
                <w:sz w:val="18"/>
              </w:rPr>
              <w:t>列表接口跑过 P99，慢查询有日志</w:t>
            </w:r>
          </w:p>
        </w:tc>
      </w:tr>
    </w:tbl>
    <w:p w14:paraId="2B26A1DD">
      <w:pPr>
        <w:spacing w:after="40"/>
      </w:pPr>
    </w:p>
    <w:p w14:paraId="2ACA2D1A">
      <w:r>
        <w:rPr>
          <w:rFonts w:ascii="宋体" w:hAnsi="宋体" w:eastAsia="宋体"/>
          <w:b w:val="0"/>
          <w:sz w:val="21"/>
        </w:rPr>
        <w:t>前 5 条不过，前端联调会很难受。后 5 条不过，上线会出事。</w:t>
      </w:r>
    </w:p>
    <w:sectPr>
      <w:footerReference r:id="rId5" w:type="default"/>
      <w:pgSz w:w="11906" w:h="16838"/>
      <w:pgMar w:top="1247" w:right="1247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13E8AB">
    <w:pPr>
      <w:pStyle w:val="25"/>
      <w:jc w:val="center"/>
    </w:pPr>
    <w:r>
      <w:rPr>
        <w:rFonts w:ascii="宋体" w:hAnsi="宋体" w:eastAsia="宋体"/>
        <w:color w:val="888888"/>
        <w:sz w:val="18"/>
      </w:rPr>
      <w:fldChar w:fldCharType="begin"/>
    </w:r>
    <w:r>
      <w:rPr>
        <w:rFonts w:ascii="宋体" w:hAnsi="宋体" w:eastAsia="宋体"/>
        <w:color w:val="888888"/>
        <w:sz w:val="18"/>
      </w:rPr>
      <w:instrText xml:space="preserve">PAGE</w:instrText>
    </w:r>
    <w:r>
      <w:rPr>
        <w:rFonts w:ascii="宋体" w:hAnsi="宋体" w:eastAsia="宋体"/>
        <w:color w:val="88888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DC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48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0" w:after="160" w:line="288" w:lineRule="auto"/>
      <w:outlineLvl w:val="0"/>
    </w:pPr>
    <w:rPr>
      <w:rFonts w:asciiTheme="majorHAnsi" w:hAnsiTheme="majorHAnsi" w:eastAsiaTheme="majorEastAsia" w:cstheme="majorBidi"/>
      <w:b/>
      <w:bCs/>
      <w:color w:val="1F2A37"/>
      <w:sz w:val="36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80" w:after="160" w:line="288" w:lineRule="auto"/>
      <w:outlineLvl w:val="1"/>
    </w:pPr>
    <w:rPr>
      <w:rFonts w:asciiTheme="majorHAnsi" w:hAnsiTheme="majorHAnsi" w:eastAsiaTheme="majorEastAsia" w:cstheme="majorBidi"/>
      <w:b/>
      <w:bCs/>
      <w:color w:val="1F2A37"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80" w:after="160" w:line="288" w:lineRule="auto"/>
      <w:outlineLvl w:val="2"/>
    </w:pPr>
    <w:rPr>
      <w:rFonts w:asciiTheme="majorHAnsi" w:hAnsiTheme="majorHAnsi" w:eastAsiaTheme="majorEastAsia" w:cstheme="majorBidi"/>
      <w:b/>
      <w:bCs/>
      <w:color w:val="1F2A37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80" w:after="160" w:line="288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1F2A37"/>
      <w:sz w:val="22"/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597</Words>
  <Characters>1353</Characters>
  <Lines>0</Lines>
  <Paragraphs>0</Paragraphs>
  <TotalTime>0</TotalTime>
  <ScaleCrop>false</ScaleCrop>
  <LinksUpToDate>false</LinksUpToDate>
  <CharactersWithSpaces>1499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WPS_1720020646</cp:lastModifiedBy>
  <dcterms:modified xsi:type="dcterms:W3CDTF">2026-10-20T07:39:43Z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eyJoZGlkIjoiYjE1YmFlOGU2Njg1OGU4OGU5YjE0YTQwNmJmNWZkY2IiLCJ1c2VySWQiOiIxNjEyNTk2NzYzIn0=</vt:lpwstr>
  </property>
  <property fmtid="{D5CDD505-2E9C-101B-9397-08002B2CF9AE}" pid="3" name="KSOProductBuildVer">
    <vt:lpwstr>2052-12.1.0.28505</vt:lpwstr>
  </property>
  <property fmtid="{D5CDD505-2E9C-101B-9397-08002B2CF9AE}" pid="4" name="ICV">
    <vt:lpwstr>7CE6AC003BAF40B8B84487BFA9753106_12</vt:lpwstr>
  </property>
</Properties>
</file>